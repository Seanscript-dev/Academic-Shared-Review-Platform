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0D5B7">
      <w:pPr>
        <w:pStyle w:val="4"/>
        <w:rPr>
          <w:rFonts w:ascii="Times New Roman"/>
          <w:sz w:val="36"/>
        </w:rPr>
      </w:pPr>
      <w:r>
        <w:rPr>
          <w:rFonts w:ascii="Times New Roman"/>
          <w:sz w:val="36"/>
        </w:rPr>
        <mc:AlternateContent>
          <mc:Choice Requires="wpg">
            <w:drawing>
              <wp:anchor distT="0" distB="0" distL="0" distR="0" simplePos="0" relativeHeight="251660288" behindDoc="1" locked="0" layoutInCell="1" allowOverlap="1">
                <wp:simplePos x="0" y="0"/>
                <wp:positionH relativeFrom="page">
                  <wp:posOffset>55880</wp:posOffset>
                </wp:positionH>
                <wp:positionV relativeFrom="page">
                  <wp:posOffset>0</wp:posOffset>
                </wp:positionV>
                <wp:extent cx="7716520" cy="11867515"/>
                <wp:effectExtent l="0" t="0" r="0" b="0"/>
                <wp:wrapNone/>
                <wp:docPr id="1" name="Group 1"/>
                <wp:cNvGraphicFramePr/>
                <a:graphic xmlns:a="http://schemas.openxmlformats.org/drawingml/2006/main">
                  <a:graphicData uri="http://schemas.microsoft.com/office/word/2010/wordprocessingGroup">
                    <wpg:wgp>
                      <wpg:cNvGrpSpPr/>
                      <wpg:grpSpPr>
                        <a:xfrm>
                          <a:off x="0" y="0"/>
                          <a:ext cx="7716520" cy="11867515"/>
                          <a:chOff x="0" y="0"/>
                          <a:chExt cx="7716520" cy="11867515"/>
                        </a:xfrm>
                      </wpg:grpSpPr>
                      <pic:pic xmlns:pic="http://schemas.openxmlformats.org/drawingml/2006/picture">
                        <pic:nvPicPr>
                          <pic:cNvPr id="2" name="Image 2"/>
                          <pic:cNvPicPr/>
                        </pic:nvPicPr>
                        <pic:blipFill>
                          <a:blip r:embed="rId6" cstate="print"/>
                          <a:stretch>
                            <a:fillRect/>
                          </a:stretch>
                        </pic:blipFill>
                        <pic:spPr>
                          <a:xfrm>
                            <a:off x="0" y="0"/>
                            <a:ext cx="7716136" cy="11867388"/>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972436" y="838200"/>
                            <a:ext cx="5682996" cy="5682996"/>
                          </a:xfrm>
                          <a:prstGeom prst="rect">
                            <a:avLst/>
                          </a:prstGeom>
                        </pic:spPr>
                      </pic:pic>
                    </wpg:wgp>
                  </a:graphicData>
                </a:graphic>
              </wp:anchor>
            </w:drawing>
          </mc:Choice>
          <mc:Fallback>
            <w:pict>
              <v:group id="_x0000_s1026" o:spid="_x0000_s1026" o:spt="203" style="position:absolute;left:0pt;margin-left:4.4pt;margin-top:0pt;height:934.45pt;width:607.6pt;mso-position-horizontal-relative:page;mso-position-vertical-relative:page;z-index:-251656192;mso-width-relative:page;mso-height-relative:page;" coordsize="7716520,11867515" o:gfxdata="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">
                <o:lock v:ext="edit" aspectratio="f"/>
                <v:shape id="Image 2" o:spid="_x0000_s1026" o:spt="75" type="#_x0000_t75" style="position:absolute;left:0;top:0;height:11867388;width:7716136;" filled="f" o:preferrelative="t" stroked="f" coordsize="21600,21600" o:gfxdata="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Nh1GvQAA&#10;ANoAAAAPAAAAAAAAAAEAIAAAACIAAABkcnMvZG93bnJldi54bWxQSwECFAAUAAAACACHTuJAMy8F&#10;njsAAAA5AAAAEAAAAAAAAAABACAAAAAMAQAAZHJzL3NoYXBleG1sLnhtbFBLBQYAAAAABgAGAFsB&#10;AAC2AwAAAAA=&#10;">
                  <v:fill on="f" focussize="0,0"/>
                  <v:stroke on="f"/>
                  <v:imagedata r:id="rId6" o:title=""/>
                  <o:lock v:ext="edit" aspectratio="f"/>
                </v:shape>
                <v:shape id="Image 3" o:spid="_x0000_s1026" o:spt="75" type="#_x0000_t75" style="position:absolute;left:972436;top:838200;height:5682996;width:5682996;" filled="f" o:preferrelative="t" stroked="f" coordsize="21600,21600" o:gfxdata="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NR0rugAAANoA&#10;AAAPAAAAAAAAAAEAIAAAACIAAABkcnMvZG93bnJldi54bWxQSwECFAAUAAAACACHTuJAMy8FnjsA&#10;AAA5AAAAEAAAAAAAAAABACAAAAAJAQAAZHJzL3NoYXBleG1sLnhtbFBLBQYAAAAABgAGAFsBAACz&#10;AwAAAAA=&#10;">
                  <v:fill on="f" focussize="0,0"/>
                  <v:stroke on="f"/>
                  <v:imagedata r:id="rId7" o:title=""/>
                  <o:lock v:ext="edit" aspectratio="f"/>
                </v:shape>
              </v:group>
            </w:pict>
          </mc:Fallback>
        </mc:AlternateContent>
      </w:r>
    </w:p>
    <w:p w14:paraId="45DA29BF">
      <w:pPr>
        <w:pStyle w:val="4"/>
        <w:rPr>
          <w:rFonts w:ascii="Times New Roman"/>
          <w:sz w:val="36"/>
        </w:rPr>
      </w:pPr>
    </w:p>
    <w:p w14:paraId="2D1EDB76">
      <w:pPr>
        <w:pStyle w:val="4"/>
        <w:rPr>
          <w:rFonts w:ascii="Times New Roman"/>
          <w:sz w:val="36"/>
        </w:rPr>
      </w:pPr>
    </w:p>
    <w:p w14:paraId="22925239">
      <w:pPr>
        <w:pStyle w:val="4"/>
        <w:rPr>
          <w:rFonts w:ascii="Times New Roman"/>
          <w:sz w:val="36"/>
        </w:rPr>
      </w:pPr>
    </w:p>
    <w:p w14:paraId="2305173E">
      <w:pPr>
        <w:pStyle w:val="4"/>
        <w:rPr>
          <w:rFonts w:ascii="Times New Roman"/>
          <w:sz w:val="36"/>
        </w:rPr>
      </w:pPr>
    </w:p>
    <w:p w14:paraId="32C31035">
      <w:pPr>
        <w:pStyle w:val="4"/>
        <w:rPr>
          <w:rFonts w:ascii="Times New Roman"/>
          <w:sz w:val="36"/>
        </w:rPr>
      </w:pPr>
    </w:p>
    <w:p w14:paraId="6914C77E">
      <w:pPr>
        <w:pStyle w:val="4"/>
        <w:rPr>
          <w:rFonts w:ascii="Times New Roman"/>
          <w:sz w:val="36"/>
        </w:rPr>
      </w:pPr>
    </w:p>
    <w:p w14:paraId="7423A026">
      <w:pPr>
        <w:pStyle w:val="4"/>
        <w:rPr>
          <w:rFonts w:ascii="Times New Roman"/>
          <w:sz w:val="36"/>
        </w:rPr>
      </w:pPr>
    </w:p>
    <w:p w14:paraId="76752444">
      <w:pPr>
        <w:pStyle w:val="4"/>
        <w:rPr>
          <w:rFonts w:ascii="Times New Roman"/>
          <w:sz w:val="36"/>
        </w:rPr>
      </w:pPr>
    </w:p>
    <w:p w14:paraId="10F36C5A">
      <w:pPr>
        <w:pStyle w:val="4"/>
        <w:rPr>
          <w:rFonts w:ascii="Times New Roman"/>
          <w:sz w:val="36"/>
        </w:rPr>
      </w:pPr>
    </w:p>
    <w:p w14:paraId="75AE2BC3">
      <w:pPr>
        <w:pStyle w:val="4"/>
        <w:rPr>
          <w:rFonts w:ascii="Times New Roman"/>
          <w:sz w:val="36"/>
        </w:rPr>
      </w:pPr>
    </w:p>
    <w:p w14:paraId="486BC0B6">
      <w:pPr>
        <w:pStyle w:val="4"/>
        <w:rPr>
          <w:rFonts w:ascii="Times New Roman"/>
          <w:sz w:val="36"/>
        </w:rPr>
      </w:pPr>
    </w:p>
    <w:p w14:paraId="39DEB0E5">
      <w:pPr>
        <w:pStyle w:val="4"/>
        <w:rPr>
          <w:rFonts w:ascii="Times New Roman"/>
          <w:sz w:val="36"/>
        </w:rPr>
      </w:pPr>
    </w:p>
    <w:p w14:paraId="49ED9E51">
      <w:pPr>
        <w:pStyle w:val="4"/>
        <w:rPr>
          <w:rFonts w:ascii="Times New Roman"/>
          <w:sz w:val="36"/>
        </w:rPr>
      </w:pPr>
    </w:p>
    <w:p w14:paraId="1F406345">
      <w:pPr>
        <w:pStyle w:val="4"/>
        <w:rPr>
          <w:rFonts w:ascii="Times New Roman"/>
          <w:sz w:val="36"/>
        </w:rPr>
      </w:pPr>
    </w:p>
    <w:p w14:paraId="4BF4DF4D">
      <w:pPr>
        <w:pStyle w:val="4"/>
        <w:rPr>
          <w:rFonts w:ascii="Times New Roman"/>
          <w:sz w:val="36"/>
        </w:rPr>
      </w:pPr>
    </w:p>
    <w:p w14:paraId="4734C8AA">
      <w:pPr>
        <w:pStyle w:val="4"/>
        <w:rPr>
          <w:rFonts w:ascii="Times New Roman"/>
          <w:sz w:val="36"/>
        </w:rPr>
      </w:pPr>
    </w:p>
    <w:p w14:paraId="60214350">
      <w:pPr>
        <w:pStyle w:val="4"/>
        <w:rPr>
          <w:rFonts w:ascii="Times New Roman"/>
          <w:sz w:val="36"/>
        </w:rPr>
      </w:pPr>
    </w:p>
    <w:p w14:paraId="6993C37D">
      <w:pPr>
        <w:pStyle w:val="4"/>
        <w:rPr>
          <w:rFonts w:ascii="Times New Roman"/>
          <w:sz w:val="36"/>
        </w:rPr>
      </w:pPr>
    </w:p>
    <w:p w14:paraId="0674F479">
      <w:pPr>
        <w:pStyle w:val="4"/>
        <w:spacing w:before="194"/>
        <w:rPr>
          <w:rFonts w:ascii="Times New Roman"/>
          <w:sz w:val="36"/>
        </w:rPr>
      </w:pPr>
    </w:p>
    <w:p w14:paraId="351531FF">
      <w:pPr>
        <w:pStyle w:val="5"/>
        <w:rPr>
          <w:u w:val="none"/>
        </w:rPr>
      </w:pPr>
      <w:r>
        <w:rPr>
          <w:u w:val="thick"/>
        </w:rPr>
        <w:t>PRODUCT</w:t>
      </w:r>
      <w:r>
        <w:rPr>
          <w:spacing w:val="-5"/>
          <w:u w:val="thick"/>
        </w:rPr>
        <w:t xml:space="preserve"> </w:t>
      </w:r>
      <w:r>
        <w:rPr>
          <w:spacing w:val="-2"/>
          <w:u w:val="thick"/>
        </w:rPr>
        <w:t>VALIDATION</w:t>
      </w:r>
    </w:p>
    <w:p w14:paraId="1D5F6022">
      <w:pPr>
        <w:pStyle w:val="4"/>
        <w:rPr>
          <w:b/>
          <w:sz w:val="36"/>
        </w:rPr>
      </w:pPr>
    </w:p>
    <w:p w14:paraId="4E89EDCA">
      <w:pPr>
        <w:pStyle w:val="4"/>
        <w:rPr>
          <w:b/>
          <w:sz w:val="36"/>
        </w:rPr>
      </w:pPr>
    </w:p>
    <w:p w14:paraId="7A9EFAA9">
      <w:pPr>
        <w:pStyle w:val="4"/>
        <w:rPr>
          <w:b/>
          <w:sz w:val="36"/>
        </w:rPr>
      </w:pPr>
    </w:p>
    <w:p w14:paraId="1C418421">
      <w:pPr>
        <w:pStyle w:val="4"/>
        <w:spacing w:before="421"/>
        <w:rPr>
          <w:b/>
          <w:sz w:val="36"/>
        </w:rPr>
      </w:pPr>
    </w:p>
    <w:p w14:paraId="04151144">
      <w:pPr>
        <w:spacing w:before="0"/>
        <w:ind w:left="1440" w:right="0" w:firstLine="0"/>
        <w:jc w:val="left"/>
        <w:rPr>
          <w:sz w:val="36"/>
        </w:rPr>
      </w:pPr>
      <w:r>
        <w:rPr>
          <w:b/>
          <w:sz w:val="36"/>
        </w:rPr>
        <w:t>Prepared</w:t>
      </w:r>
      <w:r>
        <w:rPr>
          <w:b/>
          <w:spacing w:val="-4"/>
          <w:sz w:val="36"/>
        </w:rPr>
        <w:t xml:space="preserve"> </w:t>
      </w:r>
      <w:r>
        <w:rPr>
          <w:b/>
          <w:sz w:val="36"/>
        </w:rPr>
        <w:t>by:</w:t>
      </w:r>
      <w:r>
        <w:rPr>
          <w:b/>
          <w:spacing w:val="-5"/>
          <w:sz w:val="36"/>
        </w:rPr>
        <w:t xml:space="preserve"> </w:t>
      </w:r>
      <w:r>
        <w:rPr>
          <w:sz w:val="36"/>
        </w:rPr>
        <w:t>Sean Darrell</w:t>
      </w:r>
      <w:r>
        <w:rPr>
          <w:spacing w:val="-2"/>
          <w:sz w:val="36"/>
        </w:rPr>
        <w:t xml:space="preserve"> </w:t>
      </w:r>
      <w:r>
        <w:rPr>
          <w:sz w:val="36"/>
        </w:rPr>
        <w:t>L.</w:t>
      </w:r>
      <w:r>
        <w:rPr>
          <w:spacing w:val="-3"/>
          <w:sz w:val="36"/>
        </w:rPr>
        <w:t xml:space="preserve"> </w:t>
      </w:r>
      <w:r>
        <w:rPr>
          <w:spacing w:val="-2"/>
          <w:sz w:val="36"/>
        </w:rPr>
        <w:t>Tungcol</w:t>
      </w:r>
    </w:p>
    <w:p w14:paraId="4334C25E">
      <w:pPr>
        <w:pStyle w:val="4"/>
        <w:spacing w:before="1"/>
        <w:rPr>
          <w:sz w:val="36"/>
        </w:rPr>
      </w:pPr>
    </w:p>
    <w:p w14:paraId="6C267FE4">
      <w:pPr>
        <w:spacing w:before="0"/>
        <w:ind w:left="1440" w:right="0" w:firstLine="0"/>
        <w:jc w:val="left"/>
        <w:rPr>
          <w:sz w:val="36"/>
        </w:rPr>
      </w:pPr>
      <w:r>
        <w:rPr>
          <w:b/>
          <w:sz w:val="36"/>
        </w:rPr>
        <w:t>Section:</w:t>
      </w:r>
      <w:r>
        <w:rPr>
          <w:b/>
          <w:spacing w:val="-2"/>
          <w:sz w:val="36"/>
        </w:rPr>
        <w:t xml:space="preserve"> </w:t>
      </w:r>
      <w:r>
        <w:rPr>
          <w:sz w:val="36"/>
        </w:rPr>
        <w:t>BS</w:t>
      </w:r>
      <w:r>
        <w:rPr>
          <w:spacing w:val="-3"/>
          <w:sz w:val="36"/>
        </w:rPr>
        <w:t xml:space="preserve"> </w:t>
      </w:r>
      <w:r>
        <w:rPr>
          <w:sz w:val="36"/>
        </w:rPr>
        <w:t>CPE</w:t>
      </w:r>
      <w:r>
        <w:rPr>
          <w:spacing w:val="-2"/>
          <w:sz w:val="36"/>
        </w:rPr>
        <w:t xml:space="preserve"> </w:t>
      </w:r>
      <w:r>
        <w:rPr>
          <w:spacing w:val="-5"/>
          <w:sz w:val="36"/>
        </w:rPr>
        <w:t>3D</w:t>
      </w:r>
    </w:p>
    <w:p w14:paraId="1F10D12F">
      <w:pPr>
        <w:pStyle w:val="4"/>
        <w:rPr>
          <w:sz w:val="36"/>
        </w:rPr>
      </w:pPr>
    </w:p>
    <w:p w14:paraId="6CF8D53D">
      <w:pPr>
        <w:spacing w:before="1"/>
        <w:ind w:left="1440" w:right="0" w:firstLine="0"/>
        <w:jc w:val="left"/>
        <w:rPr>
          <w:sz w:val="36"/>
        </w:rPr>
      </w:pPr>
      <w:r>
        <w:rPr>
          <w:b/>
          <w:sz w:val="36"/>
        </w:rPr>
        <w:t>Date:</w:t>
      </w:r>
      <w:r>
        <w:rPr>
          <w:b/>
          <w:spacing w:val="-8"/>
          <w:sz w:val="36"/>
        </w:rPr>
        <w:t xml:space="preserve"> </w:t>
      </w:r>
      <w:r>
        <w:rPr>
          <w:sz w:val="36"/>
        </w:rPr>
        <w:t>November</w:t>
      </w:r>
      <w:r>
        <w:rPr>
          <w:spacing w:val="-3"/>
          <w:sz w:val="36"/>
        </w:rPr>
        <w:t xml:space="preserve"> </w:t>
      </w:r>
      <w:r>
        <w:rPr>
          <w:sz w:val="36"/>
        </w:rPr>
        <w:t>12,</w:t>
      </w:r>
      <w:r>
        <w:rPr>
          <w:spacing w:val="-2"/>
          <w:sz w:val="36"/>
        </w:rPr>
        <w:t xml:space="preserve"> </w:t>
      </w:r>
      <w:r>
        <w:rPr>
          <w:spacing w:val="-4"/>
          <w:sz w:val="36"/>
        </w:rPr>
        <w:t>2025</w:t>
      </w:r>
    </w:p>
    <w:p w14:paraId="0E409009">
      <w:pPr>
        <w:spacing w:before="420"/>
        <w:ind w:left="1440" w:right="0" w:firstLine="0"/>
        <w:jc w:val="left"/>
        <w:rPr>
          <w:sz w:val="36"/>
        </w:rPr>
      </w:pPr>
      <w:r>
        <w:rPr>
          <w:b/>
          <w:sz w:val="36"/>
        </w:rPr>
        <w:t>Project</w:t>
      </w:r>
      <w:r>
        <w:rPr>
          <w:b/>
          <w:spacing w:val="-5"/>
          <w:sz w:val="36"/>
        </w:rPr>
        <w:t xml:space="preserve"> </w:t>
      </w:r>
      <w:r>
        <w:rPr>
          <w:b/>
          <w:sz w:val="36"/>
        </w:rPr>
        <w:t>Title:</w:t>
      </w:r>
      <w:r>
        <w:rPr>
          <w:b/>
          <w:spacing w:val="-6"/>
          <w:sz w:val="36"/>
        </w:rPr>
        <w:t xml:space="preserve"> </w:t>
      </w:r>
      <w:r>
        <w:rPr>
          <w:sz w:val="36"/>
        </w:rPr>
        <w:t>Task</w:t>
      </w:r>
      <w:r>
        <w:rPr>
          <w:spacing w:val="1"/>
          <w:sz w:val="36"/>
        </w:rPr>
        <w:t xml:space="preserve"> </w:t>
      </w:r>
      <w:r>
        <w:rPr>
          <w:spacing w:val="-10"/>
          <w:sz w:val="36"/>
        </w:rPr>
        <w:t>5</w:t>
      </w:r>
    </w:p>
    <w:p w14:paraId="26931EB8">
      <w:pPr>
        <w:pStyle w:val="4"/>
        <w:spacing w:before="1"/>
        <w:rPr>
          <w:sz w:val="36"/>
        </w:rPr>
      </w:pPr>
    </w:p>
    <w:p w14:paraId="4D929F0D">
      <w:pPr>
        <w:spacing w:before="0"/>
        <w:ind w:left="1440" w:right="0" w:firstLine="0"/>
        <w:jc w:val="left"/>
        <w:rPr>
          <w:sz w:val="36"/>
        </w:rPr>
      </w:pPr>
      <w:r>
        <w:rPr>
          <w:b/>
          <w:sz w:val="36"/>
        </w:rPr>
        <w:t>Company/Institution:</w:t>
      </w:r>
      <w:r>
        <w:rPr>
          <w:b/>
          <w:spacing w:val="-7"/>
          <w:sz w:val="36"/>
        </w:rPr>
        <w:t xml:space="preserve"> </w:t>
      </w:r>
      <w:r>
        <w:rPr>
          <w:sz w:val="36"/>
        </w:rPr>
        <w:t>Pampanga</w:t>
      </w:r>
      <w:r>
        <w:rPr>
          <w:spacing w:val="-6"/>
          <w:sz w:val="36"/>
        </w:rPr>
        <w:t xml:space="preserve"> </w:t>
      </w:r>
      <w:r>
        <w:rPr>
          <w:sz w:val="36"/>
        </w:rPr>
        <w:t>State</w:t>
      </w:r>
      <w:r>
        <w:rPr>
          <w:spacing w:val="-3"/>
          <w:sz w:val="36"/>
        </w:rPr>
        <w:t xml:space="preserve"> </w:t>
      </w:r>
      <w:r>
        <w:rPr>
          <w:spacing w:val="-2"/>
          <w:sz w:val="36"/>
        </w:rPr>
        <w:t>University</w:t>
      </w:r>
    </w:p>
    <w:p w14:paraId="7C22A569">
      <w:pPr>
        <w:spacing w:after="0"/>
        <w:jc w:val="left"/>
        <w:rPr>
          <w:sz w:val="36"/>
        </w:rPr>
        <w:sectPr>
          <w:type w:val="continuous"/>
          <w:pgSz w:w="12240" w:h="18720"/>
          <w:pgMar w:top="2160" w:right="0" w:bottom="280" w:left="360" w:header="720" w:footer="720" w:gutter="0"/>
          <w:cols w:space="720" w:num="1"/>
        </w:sectPr>
      </w:pPr>
    </w:p>
    <w:p w14:paraId="02B03A31">
      <w:pPr>
        <w:spacing w:before="80"/>
        <w:ind w:left="1440" w:right="0" w:firstLine="0"/>
        <w:jc w:val="left"/>
        <w:rPr>
          <w:b/>
          <w:sz w:val="22"/>
        </w:rPr>
      </w:pPr>
      <w:r>
        <w:rPr>
          <w:b/>
          <w:sz w:val="22"/>
        </w:rPr>
        <w:t>B.</w:t>
      </w:r>
      <w:r>
        <w:rPr>
          <w:b/>
          <w:spacing w:val="-4"/>
          <w:sz w:val="22"/>
        </w:rPr>
        <w:t xml:space="preserve"> </w:t>
      </w:r>
      <w:r>
        <w:rPr>
          <w:b/>
          <w:sz w:val="22"/>
        </w:rPr>
        <w:t>Sample</w:t>
      </w:r>
      <w:r>
        <w:rPr>
          <w:b/>
          <w:spacing w:val="-4"/>
          <w:sz w:val="22"/>
        </w:rPr>
        <w:t xml:space="preserve"> </w:t>
      </w:r>
      <w:r>
        <w:rPr>
          <w:b/>
          <w:spacing w:val="-2"/>
          <w:sz w:val="22"/>
        </w:rPr>
        <w:t>questionnaire</w:t>
      </w:r>
    </w:p>
    <w:p w14:paraId="0491F7C8">
      <w:pPr>
        <w:pStyle w:val="4"/>
        <w:spacing w:before="20"/>
        <w:rPr>
          <w:b/>
        </w:rPr>
      </w:pPr>
    </w:p>
    <w:p w14:paraId="459F1B3F">
      <w:pPr>
        <w:spacing w:before="0"/>
        <w:ind w:left="1440" w:right="0" w:firstLine="0"/>
        <w:jc w:val="left"/>
        <w:rPr>
          <w:b/>
          <w:sz w:val="22"/>
        </w:rPr>
      </w:pPr>
      <w:bookmarkStart w:id="0" w:name="Product Evaluation (Recipients / End Use"/>
      <w:bookmarkEnd w:id="0"/>
      <w:r>
        <w:rPr>
          <w:b/>
          <w:sz w:val="22"/>
        </w:rPr>
        <w:t>Product</w:t>
      </w:r>
      <w:r>
        <w:rPr>
          <w:b/>
          <w:spacing w:val="-5"/>
          <w:sz w:val="22"/>
        </w:rPr>
        <w:t xml:space="preserve"> </w:t>
      </w:r>
      <w:r>
        <w:rPr>
          <w:b/>
          <w:sz w:val="22"/>
        </w:rPr>
        <w:t>Evaluation</w:t>
      </w:r>
      <w:r>
        <w:rPr>
          <w:b/>
          <w:spacing w:val="-7"/>
          <w:sz w:val="22"/>
        </w:rPr>
        <w:t xml:space="preserve"> </w:t>
      </w:r>
      <w:r>
        <w:rPr>
          <w:b/>
          <w:sz w:val="22"/>
        </w:rPr>
        <w:t>(Recipients</w:t>
      </w:r>
      <w:r>
        <w:rPr>
          <w:b/>
          <w:spacing w:val="-5"/>
          <w:sz w:val="22"/>
        </w:rPr>
        <w:t xml:space="preserve"> </w:t>
      </w:r>
      <w:r>
        <w:rPr>
          <w:b/>
          <w:sz w:val="22"/>
        </w:rPr>
        <w:t>/</w:t>
      </w:r>
      <w:r>
        <w:rPr>
          <w:b/>
          <w:spacing w:val="-7"/>
          <w:sz w:val="22"/>
        </w:rPr>
        <w:t xml:space="preserve"> </w:t>
      </w:r>
      <w:r>
        <w:rPr>
          <w:b/>
          <w:sz w:val="22"/>
        </w:rPr>
        <w:t>End</w:t>
      </w:r>
      <w:r>
        <w:rPr>
          <w:b/>
          <w:spacing w:val="-5"/>
          <w:sz w:val="22"/>
        </w:rPr>
        <w:t xml:space="preserve"> </w:t>
      </w:r>
      <w:r>
        <w:rPr>
          <w:b/>
          <w:spacing w:val="-2"/>
          <w:sz w:val="22"/>
        </w:rPr>
        <w:t>Users)</w:t>
      </w:r>
    </w:p>
    <w:p w14:paraId="56F9AC13">
      <w:pPr>
        <w:pStyle w:val="4"/>
        <w:spacing w:before="24"/>
        <w:rPr>
          <w:b/>
        </w:rPr>
      </w:pPr>
    </w:p>
    <w:p w14:paraId="549FEB70">
      <w:pPr>
        <w:spacing w:before="0"/>
        <w:ind w:left="1440" w:right="0" w:firstLine="0"/>
        <w:jc w:val="left"/>
        <w:rPr>
          <w:i/>
          <w:sz w:val="22"/>
        </w:rPr>
      </w:pPr>
      <w:r>
        <w:rPr>
          <w:i/>
          <w:sz w:val="22"/>
        </w:rPr>
        <w:t>(To</w:t>
      </w:r>
      <w:r>
        <w:rPr>
          <w:i/>
          <w:spacing w:val="-5"/>
          <w:sz w:val="22"/>
        </w:rPr>
        <w:t xml:space="preserve"> </w:t>
      </w:r>
      <w:r>
        <w:rPr>
          <w:i/>
          <w:sz w:val="22"/>
        </w:rPr>
        <w:t>be</w:t>
      </w:r>
      <w:r>
        <w:rPr>
          <w:i/>
          <w:spacing w:val="-3"/>
          <w:sz w:val="22"/>
        </w:rPr>
        <w:t xml:space="preserve"> </w:t>
      </w:r>
      <w:r>
        <w:rPr>
          <w:i/>
          <w:sz w:val="22"/>
        </w:rPr>
        <w:t>answered</w:t>
      </w:r>
      <w:r>
        <w:rPr>
          <w:i/>
          <w:spacing w:val="-4"/>
          <w:sz w:val="22"/>
        </w:rPr>
        <w:t xml:space="preserve"> </w:t>
      </w:r>
      <w:r>
        <w:rPr>
          <w:i/>
          <w:sz w:val="22"/>
        </w:rPr>
        <w:t>by</w:t>
      </w:r>
      <w:r>
        <w:rPr>
          <w:i/>
          <w:spacing w:val="-4"/>
          <w:sz w:val="22"/>
        </w:rPr>
        <w:t xml:space="preserve"> </w:t>
      </w:r>
      <w:r>
        <w:rPr>
          <w:i/>
          <w:sz w:val="22"/>
        </w:rPr>
        <w:t>individuals</w:t>
      </w:r>
      <w:r>
        <w:rPr>
          <w:i/>
          <w:spacing w:val="-3"/>
          <w:sz w:val="22"/>
        </w:rPr>
        <w:t xml:space="preserve"> </w:t>
      </w:r>
      <w:r>
        <w:rPr>
          <w:i/>
          <w:sz w:val="22"/>
        </w:rPr>
        <w:t>who</w:t>
      </w:r>
      <w:r>
        <w:rPr>
          <w:i/>
          <w:spacing w:val="-5"/>
          <w:sz w:val="22"/>
        </w:rPr>
        <w:t xml:space="preserve"> </w:t>
      </w:r>
      <w:r>
        <w:rPr>
          <w:i/>
          <w:sz w:val="22"/>
        </w:rPr>
        <w:t>will</w:t>
      </w:r>
      <w:r>
        <w:rPr>
          <w:i/>
          <w:spacing w:val="-4"/>
          <w:sz w:val="22"/>
        </w:rPr>
        <w:t xml:space="preserve"> </w:t>
      </w:r>
      <w:r>
        <w:rPr>
          <w:i/>
          <w:sz w:val="22"/>
        </w:rPr>
        <w:t>use</w:t>
      </w:r>
      <w:r>
        <w:rPr>
          <w:i/>
          <w:spacing w:val="-1"/>
          <w:sz w:val="22"/>
        </w:rPr>
        <w:t xml:space="preserve"> </w:t>
      </w:r>
      <w:r>
        <w:rPr>
          <w:i/>
          <w:sz w:val="22"/>
        </w:rPr>
        <w:t>or</w:t>
      </w:r>
      <w:r>
        <w:rPr>
          <w:i/>
          <w:spacing w:val="-7"/>
          <w:sz w:val="22"/>
        </w:rPr>
        <w:t xml:space="preserve"> </w:t>
      </w:r>
      <w:r>
        <w:rPr>
          <w:i/>
          <w:sz w:val="22"/>
        </w:rPr>
        <w:t>benefit</w:t>
      </w:r>
      <w:r>
        <w:rPr>
          <w:i/>
          <w:spacing w:val="-2"/>
          <w:sz w:val="22"/>
        </w:rPr>
        <w:t xml:space="preserve"> </w:t>
      </w:r>
      <w:r>
        <w:rPr>
          <w:i/>
          <w:sz w:val="22"/>
        </w:rPr>
        <w:t>from</w:t>
      </w:r>
      <w:r>
        <w:rPr>
          <w:i/>
          <w:spacing w:val="-4"/>
          <w:sz w:val="22"/>
        </w:rPr>
        <w:t xml:space="preserve"> </w:t>
      </w:r>
      <w:r>
        <w:rPr>
          <w:i/>
          <w:sz w:val="22"/>
        </w:rPr>
        <w:t>the</w:t>
      </w:r>
      <w:r>
        <w:rPr>
          <w:i/>
          <w:spacing w:val="-5"/>
          <w:sz w:val="22"/>
        </w:rPr>
        <w:t xml:space="preserve"> </w:t>
      </w:r>
      <w:r>
        <w:rPr>
          <w:i/>
          <w:spacing w:val="-2"/>
          <w:sz w:val="22"/>
        </w:rPr>
        <w:t>product)</w:t>
      </w:r>
    </w:p>
    <w:p w14:paraId="1DF7DC30">
      <w:pPr>
        <w:pStyle w:val="4"/>
        <w:rPr>
          <w:i/>
        </w:rPr>
      </w:pPr>
    </w:p>
    <w:p w14:paraId="1BC5E910">
      <w:pPr>
        <w:pStyle w:val="4"/>
        <w:spacing w:before="20"/>
        <w:rPr>
          <w:i/>
        </w:rPr>
      </w:pPr>
    </w:p>
    <w:p w14:paraId="5130D96F">
      <w:pPr>
        <w:pStyle w:val="4"/>
        <w:spacing w:before="1"/>
        <w:ind w:left="1440"/>
      </w:pPr>
      <w:r>
        <w:t>1</w:t>
      </w:r>
      <w:r>
        <w:rPr>
          <w:spacing w:val="-6"/>
        </w:rPr>
        <w:t xml:space="preserve"> </w:t>
      </w:r>
      <w:r>
        <w:t>How</w:t>
      </w:r>
      <w:r>
        <w:rPr>
          <w:spacing w:val="-5"/>
        </w:rPr>
        <w:t xml:space="preserve"> </w:t>
      </w:r>
      <w:r>
        <w:t>often</w:t>
      </w:r>
      <w:r>
        <w:rPr>
          <w:spacing w:val="-4"/>
        </w:rPr>
        <w:t xml:space="preserve"> </w:t>
      </w:r>
      <w:r>
        <w:t>do</w:t>
      </w:r>
      <w:r>
        <w:rPr>
          <w:spacing w:val="-3"/>
        </w:rPr>
        <w:t xml:space="preserve"> </w:t>
      </w:r>
      <w:r>
        <w:t>you</w:t>
      </w:r>
      <w:r>
        <w:rPr>
          <w:spacing w:val="-5"/>
        </w:rPr>
        <w:t xml:space="preserve"> </w:t>
      </w:r>
      <w:r>
        <w:t>experience</w:t>
      </w:r>
      <w:r>
        <w:rPr>
          <w:spacing w:val="-3"/>
        </w:rPr>
        <w:t xml:space="preserve"> </w:t>
      </w:r>
      <w:r>
        <w:t>low</w:t>
      </w:r>
      <w:r>
        <w:rPr>
          <w:spacing w:val="-6"/>
        </w:rPr>
        <w:t xml:space="preserve"> </w:t>
      </w:r>
      <w:r>
        <w:t>battery</w:t>
      </w:r>
      <w:r>
        <w:rPr>
          <w:spacing w:val="-4"/>
        </w:rPr>
        <w:t xml:space="preserve"> </w:t>
      </w:r>
      <w:r>
        <w:t>issues</w:t>
      </w:r>
      <w:r>
        <w:rPr>
          <w:spacing w:val="-4"/>
        </w:rPr>
        <w:t xml:space="preserve"> </w:t>
      </w:r>
      <w:r>
        <w:t>on</w:t>
      </w:r>
      <w:r>
        <w:rPr>
          <w:spacing w:val="-4"/>
        </w:rPr>
        <w:t xml:space="preserve"> </w:t>
      </w:r>
      <w:r>
        <w:t>your</w:t>
      </w:r>
      <w:r>
        <w:rPr>
          <w:spacing w:val="-3"/>
        </w:rPr>
        <w:t xml:space="preserve"> </w:t>
      </w:r>
      <w:r>
        <w:t>phone</w:t>
      </w:r>
      <w:r>
        <w:rPr>
          <w:spacing w:val="-5"/>
        </w:rPr>
        <w:t xml:space="preserve"> </w:t>
      </w:r>
      <w:r>
        <w:t>or</w:t>
      </w:r>
      <w:r>
        <w:rPr>
          <w:spacing w:val="-3"/>
        </w:rPr>
        <w:t xml:space="preserve"> </w:t>
      </w:r>
      <w:r>
        <w:t>gadgets</w:t>
      </w:r>
      <w:r>
        <w:rPr>
          <w:spacing w:val="-3"/>
        </w:rPr>
        <w:t xml:space="preserve"> </w:t>
      </w:r>
      <w:r>
        <w:t>during</w:t>
      </w:r>
      <w:r>
        <w:rPr>
          <w:spacing w:val="-4"/>
        </w:rPr>
        <w:t xml:space="preserve"> </w:t>
      </w:r>
      <w:r>
        <w:t>the</w:t>
      </w:r>
      <w:r>
        <w:rPr>
          <w:spacing w:val="-4"/>
        </w:rPr>
        <w:t xml:space="preserve"> day?</w:t>
      </w:r>
    </w:p>
    <w:p w14:paraId="6C2A3AC7">
      <w:pPr>
        <w:pStyle w:val="4"/>
      </w:pPr>
    </w:p>
    <w:p w14:paraId="0B786D31">
      <w:pPr>
        <w:pStyle w:val="7"/>
        <w:numPr>
          <w:ilvl w:val="0"/>
          <w:numId w:val="1"/>
        </w:numPr>
        <w:tabs>
          <w:tab w:val="left" w:pos="1655"/>
        </w:tabs>
        <w:spacing w:before="0" w:after="0" w:line="240" w:lineRule="auto"/>
        <w:ind w:left="1440" w:right="1796" w:firstLine="0"/>
        <w:jc w:val="left"/>
        <w:rPr>
          <w:sz w:val="22"/>
        </w:rPr>
      </w:pPr>
      <w:r>
        <w:rPr>
          <w:sz w:val="22"/>
        </w:rPr>
        <w:t>How</w:t>
      </w:r>
      <w:r>
        <w:rPr>
          <w:spacing w:val="21"/>
          <w:sz w:val="22"/>
        </w:rPr>
        <w:t xml:space="preserve"> </w:t>
      </w:r>
      <w:r>
        <w:rPr>
          <w:sz w:val="22"/>
        </w:rPr>
        <w:t>useful</w:t>
      </w:r>
      <w:r>
        <w:rPr>
          <w:spacing w:val="22"/>
          <w:sz w:val="22"/>
        </w:rPr>
        <w:t xml:space="preserve"> </w:t>
      </w:r>
      <w:r>
        <w:rPr>
          <w:sz w:val="22"/>
        </w:rPr>
        <w:t>do</w:t>
      </w:r>
      <w:r>
        <w:rPr>
          <w:spacing w:val="22"/>
          <w:sz w:val="22"/>
        </w:rPr>
        <w:t xml:space="preserve"> </w:t>
      </w:r>
      <w:r>
        <w:rPr>
          <w:sz w:val="22"/>
        </w:rPr>
        <w:t>you</w:t>
      </w:r>
      <w:r>
        <w:rPr>
          <w:spacing w:val="22"/>
          <w:sz w:val="22"/>
        </w:rPr>
        <w:t xml:space="preserve"> </w:t>
      </w:r>
      <w:r>
        <w:rPr>
          <w:sz w:val="22"/>
        </w:rPr>
        <w:t>think</w:t>
      </w:r>
      <w:r>
        <w:rPr>
          <w:spacing w:val="21"/>
          <w:sz w:val="22"/>
        </w:rPr>
        <w:t xml:space="preserve"> </w:t>
      </w:r>
      <w:r>
        <w:rPr>
          <w:sz w:val="22"/>
        </w:rPr>
        <w:t>ENERHIYA</w:t>
      </w:r>
      <w:r>
        <w:rPr>
          <w:spacing w:val="23"/>
          <w:sz w:val="22"/>
        </w:rPr>
        <w:t xml:space="preserve"> </w:t>
      </w:r>
      <w:r>
        <w:rPr>
          <w:sz w:val="22"/>
        </w:rPr>
        <w:t>would</w:t>
      </w:r>
      <w:r>
        <w:rPr>
          <w:spacing w:val="22"/>
          <w:sz w:val="22"/>
        </w:rPr>
        <w:t xml:space="preserve"> </w:t>
      </w:r>
      <w:r>
        <w:rPr>
          <w:sz w:val="22"/>
        </w:rPr>
        <w:t>be</w:t>
      </w:r>
      <w:r>
        <w:rPr>
          <w:spacing w:val="24"/>
          <w:sz w:val="22"/>
        </w:rPr>
        <w:t xml:space="preserve"> </w:t>
      </w:r>
      <w:r>
        <w:rPr>
          <w:sz w:val="22"/>
        </w:rPr>
        <w:t>in</w:t>
      </w:r>
      <w:r>
        <w:rPr>
          <w:spacing w:val="21"/>
          <w:sz w:val="22"/>
        </w:rPr>
        <w:t xml:space="preserve"> </w:t>
      </w:r>
      <w:r>
        <w:rPr>
          <w:sz w:val="22"/>
        </w:rPr>
        <w:t>your</w:t>
      </w:r>
      <w:r>
        <w:rPr>
          <w:spacing w:val="24"/>
          <w:sz w:val="22"/>
        </w:rPr>
        <w:t xml:space="preserve"> </w:t>
      </w:r>
      <w:r>
        <w:rPr>
          <w:sz w:val="22"/>
        </w:rPr>
        <w:t>daily</w:t>
      </w:r>
      <w:r>
        <w:rPr>
          <w:spacing w:val="23"/>
          <w:sz w:val="22"/>
        </w:rPr>
        <w:t xml:space="preserve"> </w:t>
      </w:r>
      <w:r>
        <w:rPr>
          <w:sz w:val="22"/>
        </w:rPr>
        <w:t>life</w:t>
      </w:r>
      <w:r>
        <w:rPr>
          <w:spacing w:val="24"/>
          <w:sz w:val="22"/>
        </w:rPr>
        <w:t xml:space="preserve"> </w:t>
      </w:r>
      <w:r>
        <w:rPr>
          <w:sz w:val="22"/>
        </w:rPr>
        <w:t>as</w:t>
      </w:r>
      <w:r>
        <w:rPr>
          <w:spacing w:val="23"/>
          <w:sz w:val="22"/>
        </w:rPr>
        <w:t xml:space="preserve"> </w:t>
      </w:r>
      <w:r>
        <w:rPr>
          <w:sz w:val="22"/>
        </w:rPr>
        <w:t>a</w:t>
      </w:r>
      <w:r>
        <w:rPr>
          <w:spacing w:val="22"/>
          <w:sz w:val="22"/>
        </w:rPr>
        <w:t xml:space="preserve"> </w:t>
      </w:r>
      <w:r>
        <w:rPr>
          <w:sz w:val="22"/>
        </w:rPr>
        <w:t>wearable</w:t>
      </w:r>
      <w:r>
        <w:rPr>
          <w:spacing w:val="22"/>
          <w:sz w:val="22"/>
        </w:rPr>
        <w:t xml:space="preserve"> </w:t>
      </w:r>
      <w:r>
        <w:rPr>
          <w:sz w:val="22"/>
        </w:rPr>
        <w:t xml:space="preserve">charging </w:t>
      </w:r>
      <w:r>
        <w:rPr>
          <w:spacing w:val="-2"/>
          <w:sz w:val="22"/>
        </w:rPr>
        <w:t>device?</w:t>
      </w:r>
    </w:p>
    <w:p w14:paraId="01799584">
      <w:pPr>
        <w:pStyle w:val="4"/>
        <w:spacing w:before="1"/>
      </w:pPr>
    </w:p>
    <w:p w14:paraId="1CF3D39C">
      <w:pPr>
        <w:pStyle w:val="7"/>
        <w:numPr>
          <w:ilvl w:val="0"/>
          <w:numId w:val="1"/>
        </w:numPr>
        <w:tabs>
          <w:tab w:val="left" w:pos="1655"/>
        </w:tabs>
        <w:spacing w:before="0" w:after="0" w:line="240" w:lineRule="auto"/>
        <w:ind w:left="1440" w:right="1797" w:firstLine="0"/>
        <w:jc w:val="left"/>
        <w:rPr>
          <w:sz w:val="22"/>
        </w:rPr>
      </w:pPr>
      <w:r>
        <w:rPr>
          <w:sz w:val="22"/>
        </w:rPr>
        <w:t>Do</w:t>
      </w:r>
      <w:r>
        <w:rPr>
          <w:spacing w:val="40"/>
          <w:sz w:val="22"/>
        </w:rPr>
        <w:t xml:space="preserve"> </w:t>
      </w:r>
      <w:r>
        <w:rPr>
          <w:sz w:val="22"/>
        </w:rPr>
        <w:t>you</w:t>
      </w:r>
      <w:r>
        <w:rPr>
          <w:spacing w:val="40"/>
          <w:sz w:val="22"/>
        </w:rPr>
        <w:t xml:space="preserve"> </w:t>
      </w:r>
      <w:r>
        <w:rPr>
          <w:sz w:val="22"/>
        </w:rPr>
        <w:t>find</w:t>
      </w:r>
      <w:r>
        <w:rPr>
          <w:spacing w:val="40"/>
          <w:sz w:val="22"/>
        </w:rPr>
        <w:t xml:space="preserve"> </w:t>
      </w:r>
      <w:r>
        <w:rPr>
          <w:sz w:val="22"/>
        </w:rPr>
        <w:t>the</w:t>
      </w:r>
      <w:r>
        <w:rPr>
          <w:spacing w:val="40"/>
          <w:sz w:val="22"/>
        </w:rPr>
        <w:t xml:space="preserve"> </w:t>
      </w:r>
      <w:r>
        <w:rPr>
          <w:sz w:val="22"/>
        </w:rPr>
        <w:t>concept</w:t>
      </w:r>
      <w:r>
        <w:rPr>
          <w:spacing w:val="40"/>
          <w:sz w:val="22"/>
        </w:rPr>
        <w:t xml:space="preserve"> </w:t>
      </w:r>
      <w:r>
        <w:rPr>
          <w:sz w:val="22"/>
        </w:rPr>
        <w:t>of</w:t>
      </w:r>
      <w:r>
        <w:rPr>
          <w:spacing w:val="40"/>
          <w:sz w:val="22"/>
        </w:rPr>
        <w:t xml:space="preserve"> </w:t>
      </w:r>
      <w:r>
        <w:rPr>
          <w:sz w:val="22"/>
        </w:rPr>
        <w:t>generating</w:t>
      </w:r>
      <w:r>
        <w:rPr>
          <w:spacing w:val="40"/>
          <w:sz w:val="22"/>
        </w:rPr>
        <w:t xml:space="preserve"> </w:t>
      </w:r>
      <w:r>
        <w:rPr>
          <w:sz w:val="22"/>
        </w:rPr>
        <w:t>power</w:t>
      </w:r>
      <w:r>
        <w:rPr>
          <w:spacing w:val="40"/>
          <w:sz w:val="22"/>
        </w:rPr>
        <w:t xml:space="preserve"> </w:t>
      </w:r>
      <w:r>
        <w:rPr>
          <w:sz w:val="22"/>
        </w:rPr>
        <w:t>from</w:t>
      </w:r>
      <w:r>
        <w:rPr>
          <w:spacing w:val="40"/>
          <w:sz w:val="22"/>
        </w:rPr>
        <w:t xml:space="preserve"> </w:t>
      </w:r>
      <w:r>
        <w:rPr>
          <w:sz w:val="22"/>
        </w:rPr>
        <w:t>your</w:t>
      </w:r>
      <w:r>
        <w:rPr>
          <w:spacing w:val="40"/>
          <w:sz w:val="22"/>
        </w:rPr>
        <w:t xml:space="preserve"> </w:t>
      </w:r>
      <w:r>
        <w:rPr>
          <w:sz w:val="22"/>
        </w:rPr>
        <w:t>body’s</w:t>
      </w:r>
      <w:r>
        <w:rPr>
          <w:spacing w:val="40"/>
          <w:sz w:val="22"/>
        </w:rPr>
        <w:t xml:space="preserve"> </w:t>
      </w:r>
      <w:r>
        <w:rPr>
          <w:sz w:val="22"/>
        </w:rPr>
        <w:t>movement,</w:t>
      </w:r>
      <w:r>
        <w:rPr>
          <w:spacing w:val="40"/>
          <w:sz w:val="22"/>
        </w:rPr>
        <w:t xml:space="preserve"> </w:t>
      </w:r>
      <w:r>
        <w:rPr>
          <w:sz w:val="22"/>
        </w:rPr>
        <w:t>heat,</w:t>
      </w:r>
      <w:r>
        <w:rPr>
          <w:spacing w:val="40"/>
          <w:sz w:val="22"/>
        </w:rPr>
        <w:t xml:space="preserve"> </w:t>
      </w:r>
      <w:r>
        <w:rPr>
          <w:sz w:val="22"/>
        </w:rPr>
        <w:t>and sunlight practical?</w:t>
      </w:r>
    </w:p>
    <w:p w14:paraId="4C7B90BE">
      <w:pPr>
        <w:pStyle w:val="7"/>
        <w:numPr>
          <w:ilvl w:val="0"/>
          <w:numId w:val="1"/>
        </w:numPr>
        <w:tabs>
          <w:tab w:val="left" w:pos="1703"/>
        </w:tabs>
        <w:spacing w:before="257" w:after="0" w:line="240" w:lineRule="auto"/>
        <w:ind w:left="1440" w:right="1795" w:firstLine="0"/>
        <w:jc w:val="left"/>
        <w:rPr>
          <w:sz w:val="22"/>
        </w:rPr>
      </w:pPr>
      <w:r>
        <w:rPr>
          <w:sz w:val="22"/>
        </w:rPr>
        <w:t>Based on the prototype design (bracelet/watch strap style), do you find it comfortable</w:t>
      </w:r>
      <w:r>
        <w:rPr>
          <w:spacing w:val="80"/>
          <w:sz w:val="22"/>
        </w:rPr>
        <w:t xml:space="preserve"> </w:t>
      </w:r>
      <w:r>
        <w:rPr>
          <w:sz w:val="22"/>
        </w:rPr>
        <w:t>and aesthetically appealing?</w:t>
      </w:r>
    </w:p>
    <w:p w14:paraId="4A71C15D">
      <w:pPr>
        <w:pStyle w:val="7"/>
        <w:numPr>
          <w:ilvl w:val="0"/>
          <w:numId w:val="1"/>
        </w:numPr>
        <w:tabs>
          <w:tab w:val="left" w:pos="1655"/>
        </w:tabs>
        <w:spacing w:before="257" w:after="0" w:line="240" w:lineRule="auto"/>
        <w:ind w:left="1440" w:right="1797" w:firstLine="0"/>
        <w:jc w:val="left"/>
        <w:rPr>
          <w:sz w:val="22"/>
        </w:rPr>
      </w:pPr>
      <w:r>
        <w:rPr>
          <w:sz w:val="22"/>
        </w:rPr>
        <w:t>How</w:t>
      </w:r>
      <w:r>
        <w:rPr>
          <w:spacing w:val="30"/>
          <w:sz w:val="22"/>
        </w:rPr>
        <w:t xml:space="preserve"> </w:t>
      </w:r>
      <w:r>
        <w:rPr>
          <w:sz w:val="22"/>
        </w:rPr>
        <w:t>confident</w:t>
      </w:r>
      <w:r>
        <w:rPr>
          <w:spacing w:val="33"/>
          <w:sz w:val="22"/>
        </w:rPr>
        <w:t xml:space="preserve"> </w:t>
      </w:r>
      <w:r>
        <w:rPr>
          <w:sz w:val="22"/>
        </w:rPr>
        <w:t>are</w:t>
      </w:r>
      <w:r>
        <w:rPr>
          <w:spacing w:val="34"/>
          <w:sz w:val="22"/>
        </w:rPr>
        <w:t xml:space="preserve"> </w:t>
      </w:r>
      <w:r>
        <w:rPr>
          <w:sz w:val="22"/>
        </w:rPr>
        <w:t>you</w:t>
      </w:r>
      <w:r>
        <w:rPr>
          <w:spacing w:val="32"/>
          <w:sz w:val="22"/>
        </w:rPr>
        <w:t xml:space="preserve"> </w:t>
      </w:r>
      <w:r>
        <w:rPr>
          <w:sz w:val="22"/>
        </w:rPr>
        <w:t>in</w:t>
      </w:r>
      <w:r>
        <w:rPr>
          <w:spacing w:val="35"/>
          <w:sz w:val="22"/>
        </w:rPr>
        <w:t xml:space="preserve"> </w:t>
      </w:r>
      <w:r>
        <w:rPr>
          <w:sz w:val="22"/>
        </w:rPr>
        <w:t>the</w:t>
      </w:r>
      <w:r>
        <w:rPr>
          <w:spacing w:val="31"/>
          <w:sz w:val="22"/>
        </w:rPr>
        <w:t xml:space="preserve"> </w:t>
      </w:r>
      <w:r>
        <w:rPr>
          <w:sz w:val="22"/>
        </w:rPr>
        <w:t>device’s</w:t>
      </w:r>
      <w:r>
        <w:rPr>
          <w:spacing w:val="32"/>
          <w:sz w:val="22"/>
        </w:rPr>
        <w:t xml:space="preserve"> </w:t>
      </w:r>
      <w:r>
        <w:rPr>
          <w:sz w:val="22"/>
        </w:rPr>
        <w:t>durability</w:t>
      </w:r>
      <w:r>
        <w:rPr>
          <w:spacing w:val="33"/>
          <w:sz w:val="22"/>
        </w:rPr>
        <w:t xml:space="preserve"> </w:t>
      </w:r>
      <w:r>
        <w:rPr>
          <w:sz w:val="22"/>
        </w:rPr>
        <w:t>and</w:t>
      </w:r>
      <w:r>
        <w:rPr>
          <w:spacing w:val="33"/>
          <w:sz w:val="22"/>
        </w:rPr>
        <w:t xml:space="preserve"> </w:t>
      </w:r>
      <w:r>
        <w:rPr>
          <w:sz w:val="22"/>
        </w:rPr>
        <w:t>sweat/water</w:t>
      </w:r>
      <w:r>
        <w:rPr>
          <w:spacing w:val="33"/>
          <w:sz w:val="22"/>
        </w:rPr>
        <w:t xml:space="preserve"> </w:t>
      </w:r>
      <w:r>
        <w:rPr>
          <w:sz w:val="22"/>
        </w:rPr>
        <w:t>resistance</w:t>
      </w:r>
      <w:r>
        <w:rPr>
          <w:spacing w:val="34"/>
          <w:sz w:val="22"/>
        </w:rPr>
        <w:t xml:space="preserve"> </w:t>
      </w:r>
      <w:r>
        <w:rPr>
          <w:sz w:val="22"/>
        </w:rPr>
        <w:t>for</w:t>
      </w:r>
      <w:r>
        <w:rPr>
          <w:spacing w:val="33"/>
          <w:sz w:val="22"/>
        </w:rPr>
        <w:t xml:space="preserve"> </w:t>
      </w:r>
      <w:r>
        <w:rPr>
          <w:sz w:val="22"/>
        </w:rPr>
        <w:t>daily Filipino use?</w:t>
      </w:r>
    </w:p>
    <w:p w14:paraId="4B1ABBD5">
      <w:pPr>
        <w:pStyle w:val="4"/>
        <w:spacing w:before="1"/>
      </w:pPr>
    </w:p>
    <w:p w14:paraId="501101D4">
      <w:pPr>
        <w:pStyle w:val="7"/>
        <w:numPr>
          <w:ilvl w:val="0"/>
          <w:numId w:val="1"/>
        </w:numPr>
        <w:tabs>
          <w:tab w:val="left" w:pos="1655"/>
        </w:tabs>
        <w:spacing w:before="1" w:after="0" w:line="240" w:lineRule="auto"/>
        <w:ind w:left="1440" w:right="1797" w:firstLine="0"/>
        <w:jc w:val="left"/>
        <w:rPr>
          <w:sz w:val="22"/>
        </w:rPr>
      </w:pPr>
      <w:r>
        <w:rPr>
          <w:sz w:val="22"/>
        </w:rPr>
        <w:t>Would</w:t>
      </w:r>
      <w:r>
        <w:rPr>
          <w:spacing w:val="-2"/>
          <w:sz w:val="22"/>
        </w:rPr>
        <w:t xml:space="preserve"> </w:t>
      </w:r>
      <w:r>
        <w:rPr>
          <w:sz w:val="22"/>
        </w:rPr>
        <w:t>you</w:t>
      </w:r>
      <w:r>
        <w:rPr>
          <w:spacing w:val="-2"/>
          <w:sz w:val="22"/>
        </w:rPr>
        <w:t xml:space="preserve"> </w:t>
      </w:r>
      <w:r>
        <w:rPr>
          <w:sz w:val="22"/>
        </w:rPr>
        <w:t>prefer ENERHIYA</w:t>
      </w:r>
      <w:r>
        <w:rPr>
          <w:spacing w:val="-3"/>
          <w:sz w:val="22"/>
        </w:rPr>
        <w:t xml:space="preserve"> </w:t>
      </w:r>
      <w:r>
        <w:rPr>
          <w:sz w:val="22"/>
        </w:rPr>
        <w:t>over a</w:t>
      </w:r>
      <w:r>
        <w:rPr>
          <w:spacing w:val="-2"/>
          <w:sz w:val="22"/>
        </w:rPr>
        <w:t xml:space="preserve"> </w:t>
      </w:r>
      <w:r>
        <w:rPr>
          <w:sz w:val="22"/>
        </w:rPr>
        <w:t>traditional</w:t>
      </w:r>
      <w:r>
        <w:rPr>
          <w:spacing w:val="-2"/>
          <w:sz w:val="22"/>
        </w:rPr>
        <w:t xml:space="preserve"> </w:t>
      </w:r>
      <w:r>
        <w:rPr>
          <w:sz w:val="22"/>
        </w:rPr>
        <w:t>power</w:t>
      </w:r>
      <w:r>
        <w:rPr>
          <w:spacing w:val="-2"/>
          <w:sz w:val="22"/>
        </w:rPr>
        <w:t xml:space="preserve"> </w:t>
      </w:r>
      <w:r>
        <w:rPr>
          <w:sz w:val="22"/>
        </w:rPr>
        <w:t>bank or</w:t>
      </w:r>
      <w:r>
        <w:rPr>
          <w:spacing w:val="-2"/>
          <w:sz w:val="22"/>
        </w:rPr>
        <w:t xml:space="preserve"> </w:t>
      </w:r>
      <w:r>
        <w:rPr>
          <w:sz w:val="22"/>
        </w:rPr>
        <w:t>solar charger?</w:t>
      </w:r>
      <w:r>
        <w:rPr>
          <w:spacing w:val="-4"/>
          <w:sz w:val="22"/>
        </w:rPr>
        <w:t xml:space="preserve"> </w:t>
      </w:r>
      <w:r>
        <w:rPr>
          <w:sz w:val="22"/>
        </w:rPr>
        <w:t>Why or</w:t>
      </w:r>
      <w:r>
        <w:rPr>
          <w:spacing w:val="-2"/>
          <w:sz w:val="22"/>
        </w:rPr>
        <w:t xml:space="preserve"> </w:t>
      </w:r>
      <w:r>
        <w:rPr>
          <w:sz w:val="22"/>
        </w:rPr>
        <w:t xml:space="preserve">why </w:t>
      </w:r>
      <w:r>
        <w:rPr>
          <w:spacing w:val="-4"/>
          <w:sz w:val="22"/>
        </w:rPr>
        <w:t>not?</w:t>
      </w:r>
    </w:p>
    <w:p w14:paraId="2E4DDA3B">
      <w:pPr>
        <w:pStyle w:val="7"/>
        <w:numPr>
          <w:ilvl w:val="0"/>
          <w:numId w:val="1"/>
        </w:numPr>
        <w:tabs>
          <w:tab w:val="left" w:pos="1655"/>
        </w:tabs>
        <w:spacing w:before="257" w:after="0" w:line="240" w:lineRule="auto"/>
        <w:ind w:left="1655" w:right="0" w:hanging="215"/>
        <w:jc w:val="left"/>
        <w:rPr>
          <w:sz w:val="22"/>
        </w:rPr>
      </w:pPr>
      <w:r>
        <w:rPr>
          <w:sz w:val="22"/>
        </w:rPr>
        <w:t>How</w:t>
      </w:r>
      <w:r>
        <w:rPr>
          <w:spacing w:val="-8"/>
          <w:sz w:val="22"/>
        </w:rPr>
        <w:t xml:space="preserve"> </w:t>
      </w:r>
      <w:r>
        <w:rPr>
          <w:sz w:val="22"/>
        </w:rPr>
        <w:t>much</w:t>
      </w:r>
      <w:r>
        <w:rPr>
          <w:spacing w:val="-5"/>
          <w:sz w:val="22"/>
        </w:rPr>
        <w:t xml:space="preserve"> </w:t>
      </w:r>
      <w:r>
        <w:rPr>
          <w:sz w:val="22"/>
        </w:rPr>
        <w:t>would</w:t>
      </w:r>
      <w:r>
        <w:rPr>
          <w:spacing w:val="-5"/>
          <w:sz w:val="22"/>
        </w:rPr>
        <w:t xml:space="preserve"> </w:t>
      </w:r>
      <w:r>
        <w:rPr>
          <w:sz w:val="22"/>
        </w:rPr>
        <w:t>you</w:t>
      </w:r>
      <w:r>
        <w:rPr>
          <w:spacing w:val="-3"/>
          <w:sz w:val="22"/>
        </w:rPr>
        <w:t xml:space="preserve"> </w:t>
      </w:r>
      <w:r>
        <w:rPr>
          <w:sz w:val="22"/>
        </w:rPr>
        <w:t>be</w:t>
      </w:r>
      <w:r>
        <w:rPr>
          <w:spacing w:val="-3"/>
          <w:sz w:val="22"/>
        </w:rPr>
        <w:t xml:space="preserve"> </w:t>
      </w:r>
      <w:r>
        <w:rPr>
          <w:sz w:val="22"/>
        </w:rPr>
        <w:t>willing</w:t>
      </w:r>
      <w:r>
        <w:rPr>
          <w:spacing w:val="-4"/>
          <w:sz w:val="22"/>
        </w:rPr>
        <w:t xml:space="preserve"> </w:t>
      </w:r>
      <w:r>
        <w:rPr>
          <w:sz w:val="22"/>
        </w:rPr>
        <w:t>to</w:t>
      </w:r>
      <w:r>
        <w:rPr>
          <w:spacing w:val="-3"/>
          <w:sz w:val="22"/>
        </w:rPr>
        <w:t xml:space="preserve"> </w:t>
      </w:r>
      <w:r>
        <w:rPr>
          <w:sz w:val="22"/>
        </w:rPr>
        <w:t>pay</w:t>
      </w:r>
      <w:r>
        <w:rPr>
          <w:spacing w:val="-4"/>
          <w:sz w:val="22"/>
        </w:rPr>
        <w:t xml:space="preserve"> </w:t>
      </w:r>
      <w:r>
        <w:rPr>
          <w:sz w:val="22"/>
        </w:rPr>
        <w:t>for</w:t>
      </w:r>
      <w:r>
        <w:rPr>
          <w:spacing w:val="-3"/>
          <w:sz w:val="22"/>
        </w:rPr>
        <w:t xml:space="preserve"> </w:t>
      </w:r>
      <w:r>
        <w:rPr>
          <w:sz w:val="22"/>
        </w:rPr>
        <w:t>a</w:t>
      </w:r>
      <w:r>
        <w:rPr>
          <w:spacing w:val="-3"/>
          <w:sz w:val="22"/>
        </w:rPr>
        <w:t xml:space="preserve"> </w:t>
      </w:r>
      <w:r>
        <w:rPr>
          <w:sz w:val="22"/>
        </w:rPr>
        <w:t>device</w:t>
      </w:r>
      <w:r>
        <w:rPr>
          <w:spacing w:val="-3"/>
          <w:sz w:val="22"/>
        </w:rPr>
        <w:t xml:space="preserve"> </w:t>
      </w:r>
      <w:r>
        <w:rPr>
          <w:sz w:val="22"/>
        </w:rPr>
        <w:t>like</w:t>
      </w:r>
      <w:r>
        <w:rPr>
          <w:spacing w:val="-3"/>
          <w:sz w:val="22"/>
        </w:rPr>
        <w:t xml:space="preserve"> </w:t>
      </w:r>
      <w:r>
        <w:rPr>
          <w:sz w:val="22"/>
        </w:rPr>
        <w:t>ENERHIYA</w:t>
      </w:r>
      <w:r>
        <w:rPr>
          <w:spacing w:val="-3"/>
          <w:sz w:val="22"/>
        </w:rPr>
        <w:t xml:space="preserve"> </w:t>
      </w:r>
      <w:r>
        <w:rPr>
          <w:spacing w:val="-4"/>
          <w:sz w:val="22"/>
        </w:rPr>
        <w:t>V.1?</w:t>
      </w:r>
    </w:p>
    <w:p w14:paraId="05091DE7">
      <w:pPr>
        <w:pStyle w:val="7"/>
        <w:numPr>
          <w:ilvl w:val="0"/>
          <w:numId w:val="1"/>
        </w:numPr>
        <w:tabs>
          <w:tab w:val="left" w:pos="1655"/>
        </w:tabs>
        <w:spacing w:before="258" w:after="0" w:line="240" w:lineRule="auto"/>
        <w:ind w:left="1655" w:right="0" w:hanging="215"/>
        <w:jc w:val="left"/>
        <w:rPr>
          <w:sz w:val="22"/>
        </w:rPr>
      </w:pPr>
      <w:r>
        <w:rPr>
          <w:sz w:val="22"/>
        </w:rPr>
        <w:t>What</w:t>
      </w:r>
      <w:r>
        <w:rPr>
          <w:spacing w:val="-9"/>
          <w:sz w:val="22"/>
        </w:rPr>
        <w:t xml:space="preserve"> </w:t>
      </w:r>
      <w:r>
        <w:rPr>
          <w:sz w:val="22"/>
        </w:rPr>
        <w:t>improvements</w:t>
      </w:r>
      <w:r>
        <w:rPr>
          <w:spacing w:val="-4"/>
          <w:sz w:val="22"/>
        </w:rPr>
        <w:t xml:space="preserve"> </w:t>
      </w:r>
      <w:r>
        <w:rPr>
          <w:sz w:val="22"/>
        </w:rPr>
        <w:t>or</w:t>
      </w:r>
      <w:r>
        <w:rPr>
          <w:spacing w:val="-3"/>
          <w:sz w:val="22"/>
        </w:rPr>
        <w:t xml:space="preserve"> </w:t>
      </w:r>
      <w:r>
        <w:rPr>
          <w:sz w:val="22"/>
        </w:rPr>
        <w:t>additional</w:t>
      </w:r>
      <w:r>
        <w:rPr>
          <w:spacing w:val="-3"/>
          <w:sz w:val="22"/>
        </w:rPr>
        <w:t xml:space="preserve"> </w:t>
      </w:r>
      <w:r>
        <w:rPr>
          <w:sz w:val="22"/>
        </w:rPr>
        <w:t>features</w:t>
      </w:r>
      <w:r>
        <w:rPr>
          <w:spacing w:val="-4"/>
          <w:sz w:val="22"/>
        </w:rPr>
        <w:t xml:space="preserve"> </w:t>
      </w:r>
      <w:r>
        <w:rPr>
          <w:sz w:val="22"/>
        </w:rPr>
        <w:t>would</w:t>
      </w:r>
      <w:r>
        <w:rPr>
          <w:spacing w:val="-6"/>
          <w:sz w:val="22"/>
        </w:rPr>
        <w:t xml:space="preserve"> </w:t>
      </w:r>
      <w:r>
        <w:rPr>
          <w:sz w:val="22"/>
        </w:rPr>
        <w:t>you</w:t>
      </w:r>
      <w:r>
        <w:rPr>
          <w:spacing w:val="-3"/>
          <w:sz w:val="22"/>
        </w:rPr>
        <w:t xml:space="preserve"> </w:t>
      </w:r>
      <w:r>
        <w:rPr>
          <w:sz w:val="22"/>
        </w:rPr>
        <w:t>like</w:t>
      </w:r>
      <w:r>
        <w:rPr>
          <w:spacing w:val="-5"/>
          <w:sz w:val="22"/>
        </w:rPr>
        <w:t xml:space="preserve"> </w:t>
      </w:r>
      <w:r>
        <w:rPr>
          <w:sz w:val="22"/>
        </w:rPr>
        <w:t>to</w:t>
      </w:r>
      <w:r>
        <w:rPr>
          <w:spacing w:val="-3"/>
          <w:sz w:val="22"/>
        </w:rPr>
        <w:t xml:space="preserve"> </w:t>
      </w:r>
      <w:r>
        <w:rPr>
          <w:sz w:val="22"/>
        </w:rPr>
        <w:t>see</w:t>
      </w:r>
      <w:r>
        <w:rPr>
          <w:spacing w:val="-5"/>
          <w:sz w:val="22"/>
        </w:rPr>
        <w:t xml:space="preserve"> </w:t>
      </w:r>
      <w:r>
        <w:rPr>
          <w:sz w:val="22"/>
        </w:rPr>
        <w:t>in</w:t>
      </w:r>
      <w:r>
        <w:rPr>
          <w:spacing w:val="-4"/>
          <w:sz w:val="22"/>
        </w:rPr>
        <w:t xml:space="preserve"> </w:t>
      </w:r>
      <w:r>
        <w:rPr>
          <w:spacing w:val="-2"/>
          <w:sz w:val="22"/>
        </w:rPr>
        <w:t>ENERHIYA?</w:t>
      </w:r>
    </w:p>
    <w:p w14:paraId="69478A8B">
      <w:pPr>
        <w:pStyle w:val="4"/>
      </w:pPr>
    </w:p>
    <w:p w14:paraId="66F2C46D">
      <w:pPr>
        <w:pStyle w:val="7"/>
        <w:numPr>
          <w:ilvl w:val="0"/>
          <w:numId w:val="1"/>
        </w:numPr>
        <w:tabs>
          <w:tab w:val="left" w:pos="1655"/>
        </w:tabs>
        <w:spacing w:before="0" w:after="0" w:line="240" w:lineRule="auto"/>
        <w:ind w:left="1440" w:right="1799" w:firstLine="0"/>
        <w:jc w:val="left"/>
        <w:rPr>
          <w:sz w:val="22"/>
        </w:rPr>
      </w:pPr>
      <w:r>
        <w:rPr>
          <w:sz w:val="22"/>
        </w:rPr>
        <w:t>How</w:t>
      </w:r>
      <w:r>
        <w:rPr>
          <w:spacing w:val="40"/>
          <w:sz w:val="22"/>
        </w:rPr>
        <w:t xml:space="preserve"> </w:t>
      </w:r>
      <w:r>
        <w:rPr>
          <w:sz w:val="22"/>
        </w:rPr>
        <w:t>likely</w:t>
      </w:r>
      <w:r>
        <w:rPr>
          <w:spacing w:val="40"/>
          <w:sz w:val="22"/>
        </w:rPr>
        <w:t xml:space="preserve"> </w:t>
      </w:r>
      <w:r>
        <w:rPr>
          <w:sz w:val="22"/>
        </w:rPr>
        <w:t>are</w:t>
      </w:r>
      <w:r>
        <w:rPr>
          <w:spacing w:val="40"/>
          <w:sz w:val="22"/>
        </w:rPr>
        <w:t xml:space="preserve"> </w:t>
      </w:r>
      <w:r>
        <w:rPr>
          <w:sz w:val="22"/>
        </w:rPr>
        <w:t>you</w:t>
      </w:r>
      <w:r>
        <w:rPr>
          <w:spacing w:val="40"/>
          <w:sz w:val="22"/>
        </w:rPr>
        <w:t xml:space="preserve"> </w:t>
      </w:r>
      <w:r>
        <w:rPr>
          <w:sz w:val="22"/>
        </w:rPr>
        <w:t>to</w:t>
      </w:r>
      <w:r>
        <w:rPr>
          <w:spacing w:val="40"/>
          <w:sz w:val="22"/>
        </w:rPr>
        <w:t xml:space="preserve"> </w:t>
      </w:r>
      <w:r>
        <w:rPr>
          <w:sz w:val="22"/>
        </w:rPr>
        <w:t>recommend</w:t>
      </w:r>
      <w:r>
        <w:rPr>
          <w:spacing w:val="40"/>
          <w:sz w:val="22"/>
        </w:rPr>
        <w:t xml:space="preserve"> </w:t>
      </w:r>
      <w:r>
        <w:rPr>
          <w:sz w:val="22"/>
        </w:rPr>
        <w:t>ENERHIYA</w:t>
      </w:r>
      <w:r>
        <w:rPr>
          <w:spacing w:val="40"/>
          <w:sz w:val="22"/>
        </w:rPr>
        <w:t xml:space="preserve"> </w:t>
      </w:r>
      <w:r>
        <w:rPr>
          <w:sz w:val="22"/>
        </w:rPr>
        <w:t>to</w:t>
      </w:r>
      <w:r>
        <w:rPr>
          <w:spacing w:val="40"/>
          <w:sz w:val="22"/>
        </w:rPr>
        <w:t xml:space="preserve"> </w:t>
      </w:r>
      <w:r>
        <w:rPr>
          <w:sz w:val="22"/>
        </w:rPr>
        <w:t>friends</w:t>
      </w:r>
      <w:r>
        <w:rPr>
          <w:spacing w:val="40"/>
          <w:sz w:val="22"/>
        </w:rPr>
        <w:t xml:space="preserve"> </w:t>
      </w:r>
      <w:r>
        <w:rPr>
          <w:sz w:val="22"/>
        </w:rPr>
        <w:t>or</w:t>
      </w:r>
      <w:r>
        <w:rPr>
          <w:spacing w:val="40"/>
          <w:sz w:val="22"/>
        </w:rPr>
        <w:t xml:space="preserve"> </w:t>
      </w:r>
      <w:r>
        <w:rPr>
          <w:sz w:val="22"/>
        </w:rPr>
        <w:t>family</w:t>
      </w:r>
      <w:r>
        <w:rPr>
          <w:spacing w:val="40"/>
          <w:sz w:val="22"/>
        </w:rPr>
        <w:t xml:space="preserve"> </w:t>
      </w:r>
      <w:r>
        <w:rPr>
          <w:sz w:val="22"/>
        </w:rPr>
        <w:t>once</w:t>
      </w:r>
      <w:r>
        <w:rPr>
          <w:spacing w:val="40"/>
          <w:sz w:val="22"/>
        </w:rPr>
        <w:t xml:space="preserve"> </w:t>
      </w:r>
      <w:r>
        <w:rPr>
          <w:sz w:val="22"/>
        </w:rPr>
        <w:t>it</w:t>
      </w:r>
      <w:r>
        <w:rPr>
          <w:spacing w:val="40"/>
          <w:sz w:val="22"/>
        </w:rPr>
        <w:t xml:space="preserve"> </w:t>
      </w:r>
      <w:r>
        <w:rPr>
          <w:sz w:val="22"/>
        </w:rPr>
        <w:t>becomes</w:t>
      </w:r>
      <w:r>
        <w:rPr>
          <w:spacing w:val="40"/>
          <w:sz w:val="22"/>
        </w:rPr>
        <w:t xml:space="preserve"> </w:t>
      </w:r>
      <w:r>
        <w:rPr>
          <w:spacing w:val="-2"/>
          <w:sz w:val="22"/>
        </w:rPr>
        <w:t>available?</w:t>
      </w:r>
    </w:p>
    <w:p w14:paraId="0F0A72A7">
      <w:pPr>
        <w:pStyle w:val="7"/>
        <w:numPr>
          <w:ilvl w:val="0"/>
          <w:numId w:val="1"/>
        </w:numPr>
        <w:tabs>
          <w:tab w:val="left" w:pos="1775"/>
        </w:tabs>
        <w:spacing w:before="257" w:after="0" w:line="240" w:lineRule="auto"/>
        <w:ind w:left="1775" w:right="0" w:hanging="335"/>
        <w:jc w:val="left"/>
        <w:rPr>
          <w:sz w:val="22"/>
        </w:rPr>
      </w:pPr>
      <w:r>
        <w:rPr>
          <w:sz w:val="22"/>
        </w:rPr>
        <w:t>In</w:t>
      </w:r>
      <w:r>
        <w:rPr>
          <w:spacing w:val="-7"/>
          <w:sz w:val="22"/>
        </w:rPr>
        <w:t xml:space="preserve"> </w:t>
      </w:r>
      <w:r>
        <w:rPr>
          <w:sz w:val="22"/>
        </w:rPr>
        <w:t>one</w:t>
      </w:r>
      <w:r>
        <w:rPr>
          <w:spacing w:val="-3"/>
          <w:sz w:val="22"/>
        </w:rPr>
        <w:t xml:space="preserve"> </w:t>
      </w:r>
      <w:r>
        <w:rPr>
          <w:sz w:val="22"/>
        </w:rPr>
        <w:t>sentence,</w:t>
      </w:r>
      <w:r>
        <w:rPr>
          <w:spacing w:val="-5"/>
          <w:sz w:val="22"/>
        </w:rPr>
        <w:t xml:space="preserve"> </w:t>
      </w:r>
      <w:r>
        <w:rPr>
          <w:sz w:val="22"/>
        </w:rPr>
        <w:t>how</w:t>
      </w:r>
      <w:r>
        <w:rPr>
          <w:spacing w:val="-6"/>
          <w:sz w:val="22"/>
        </w:rPr>
        <w:t xml:space="preserve"> </w:t>
      </w:r>
      <w:r>
        <w:rPr>
          <w:sz w:val="22"/>
        </w:rPr>
        <w:t>do</w:t>
      </w:r>
      <w:r>
        <w:rPr>
          <w:spacing w:val="-4"/>
          <w:sz w:val="22"/>
        </w:rPr>
        <w:t xml:space="preserve"> </w:t>
      </w:r>
      <w:r>
        <w:rPr>
          <w:sz w:val="22"/>
        </w:rPr>
        <w:t>you</w:t>
      </w:r>
      <w:r>
        <w:rPr>
          <w:spacing w:val="-3"/>
          <w:sz w:val="22"/>
        </w:rPr>
        <w:t xml:space="preserve"> </w:t>
      </w:r>
      <w:r>
        <w:rPr>
          <w:sz w:val="22"/>
        </w:rPr>
        <w:t>think</w:t>
      </w:r>
      <w:r>
        <w:rPr>
          <w:spacing w:val="-1"/>
          <w:sz w:val="22"/>
        </w:rPr>
        <w:t xml:space="preserve"> </w:t>
      </w:r>
      <w:r>
        <w:rPr>
          <w:sz w:val="22"/>
        </w:rPr>
        <w:t>ENERHIYA</w:t>
      </w:r>
      <w:r>
        <w:rPr>
          <w:spacing w:val="-4"/>
          <w:sz w:val="22"/>
        </w:rPr>
        <w:t xml:space="preserve"> </w:t>
      </w:r>
      <w:r>
        <w:rPr>
          <w:sz w:val="22"/>
        </w:rPr>
        <w:t>can</w:t>
      </w:r>
      <w:r>
        <w:rPr>
          <w:spacing w:val="-5"/>
          <w:sz w:val="22"/>
        </w:rPr>
        <w:t xml:space="preserve"> </w:t>
      </w:r>
      <w:r>
        <w:rPr>
          <w:sz w:val="22"/>
        </w:rPr>
        <w:t>help</w:t>
      </w:r>
      <w:r>
        <w:rPr>
          <w:spacing w:val="-6"/>
          <w:sz w:val="22"/>
        </w:rPr>
        <w:t xml:space="preserve"> </w:t>
      </w:r>
      <w:r>
        <w:rPr>
          <w:sz w:val="22"/>
        </w:rPr>
        <w:t>improve</w:t>
      </w:r>
      <w:r>
        <w:rPr>
          <w:spacing w:val="-3"/>
          <w:sz w:val="22"/>
        </w:rPr>
        <w:t xml:space="preserve"> </w:t>
      </w:r>
      <w:r>
        <w:rPr>
          <w:sz w:val="22"/>
        </w:rPr>
        <w:t>your</w:t>
      </w:r>
      <w:r>
        <w:rPr>
          <w:spacing w:val="-6"/>
          <w:sz w:val="22"/>
        </w:rPr>
        <w:t xml:space="preserve"> </w:t>
      </w:r>
      <w:r>
        <w:rPr>
          <w:sz w:val="22"/>
        </w:rPr>
        <w:t>daily</w:t>
      </w:r>
      <w:r>
        <w:rPr>
          <w:spacing w:val="-1"/>
          <w:sz w:val="22"/>
        </w:rPr>
        <w:t xml:space="preserve"> </w:t>
      </w:r>
      <w:r>
        <w:rPr>
          <w:spacing w:val="-2"/>
          <w:sz w:val="22"/>
        </w:rPr>
        <w:t>routine?</w:t>
      </w:r>
    </w:p>
    <w:p w14:paraId="22D9C755">
      <w:pPr>
        <w:pStyle w:val="4"/>
      </w:pPr>
    </w:p>
    <w:p w14:paraId="3A3CB462">
      <w:pPr>
        <w:pStyle w:val="4"/>
        <w:spacing w:before="23"/>
      </w:pPr>
    </w:p>
    <w:p w14:paraId="16C38944">
      <w:pPr>
        <w:spacing w:before="0"/>
        <w:ind w:left="1440" w:right="0" w:firstLine="0"/>
        <w:jc w:val="left"/>
        <w:rPr>
          <w:b/>
          <w:sz w:val="22"/>
        </w:rPr>
      </w:pPr>
      <w:bookmarkStart w:id="1" w:name="Technical Evaluation (Experts / Professi"/>
      <w:bookmarkEnd w:id="1"/>
      <w:r>
        <w:rPr>
          <w:b/>
          <w:sz w:val="22"/>
        </w:rPr>
        <w:t>Technical</w:t>
      </w:r>
      <w:r>
        <w:rPr>
          <w:b/>
          <w:spacing w:val="-9"/>
          <w:sz w:val="22"/>
        </w:rPr>
        <w:t xml:space="preserve"> </w:t>
      </w:r>
      <w:r>
        <w:rPr>
          <w:b/>
          <w:sz w:val="22"/>
        </w:rPr>
        <w:t>Evaluation</w:t>
      </w:r>
      <w:r>
        <w:rPr>
          <w:b/>
          <w:spacing w:val="-6"/>
          <w:sz w:val="22"/>
        </w:rPr>
        <w:t xml:space="preserve"> </w:t>
      </w:r>
      <w:r>
        <w:rPr>
          <w:b/>
          <w:sz w:val="22"/>
        </w:rPr>
        <w:t>(Experts</w:t>
      </w:r>
      <w:r>
        <w:rPr>
          <w:b/>
          <w:spacing w:val="-7"/>
          <w:sz w:val="22"/>
        </w:rPr>
        <w:t xml:space="preserve"> </w:t>
      </w:r>
      <w:r>
        <w:rPr>
          <w:b/>
          <w:sz w:val="22"/>
        </w:rPr>
        <w:t>/</w:t>
      </w:r>
      <w:r>
        <w:rPr>
          <w:b/>
          <w:spacing w:val="-6"/>
          <w:sz w:val="22"/>
        </w:rPr>
        <w:t xml:space="preserve"> </w:t>
      </w:r>
      <w:r>
        <w:rPr>
          <w:b/>
          <w:spacing w:val="-2"/>
          <w:sz w:val="22"/>
        </w:rPr>
        <w:t>Professionals)</w:t>
      </w:r>
    </w:p>
    <w:p w14:paraId="5D30193D">
      <w:pPr>
        <w:pStyle w:val="4"/>
        <w:spacing w:before="21"/>
        <w:rPr>
          <w:b/>
        </w:rPr>
      </w:pPr>
    </w:p>
    <w:p w14:paraId="14BCF76E">
      <w:pPr>
        <w:spacing w:before="1"/>
        <w:ind w:left="1440" w:right="0" w:firstLine="0"/>
        <w:jc w:val="left"/>
        <w:rPr>
          <w:i/>
          <w:sz w:val="22"/>
        </w:rPr>
      </w:pPr>
      <w:r>
        <w:rPr>
          <w:i/>
          <w:sz w:val="22"/>
        </w:rPr>
        <w:t>(To</w:t>
      </w:r>
      <w:r>
        <w:rPr>
          <w:i/>
          <w:spacing w:val="-10"/>
          <w:sz w:val="22"/>
        </w:rPr>
        <w:t xml:space="preserve"> </w:t>
      </w:r>
      <w:r>
        <w:rPr>
          <w:i/>
          <w:sz w:val="22"/>
        </w:rPr>
        <w:t>be</w:t>
      </w:r>
      <w:r>
        <w:rPr>
          <w:i/>
          <w:spacing w:val="-5"/>
          <w:sz w:val="22"/>
        </w:rPr>
        <w:t xml:space="preserve"> </w:t>
      </w:r>
      <w:r>
        <w:rPr>
          <w:i/>
          <w:sz w:val="22"/>
        </w:rPr>
        <w:t>answered</w:t>
      </w:r>
      <w:r>
        <w:rPr>
          <w:i/>
          <w:spacing w:val="-6"/>
          <w:sz w:val="22"/>
        </w:rPr>
        <w:t xml:space="preserve"> </w:t>
      </w:r>
      <w:r>
        <w:rPr>
          <w:i/>
          <w:sz w:val="22"/>
        </w:rPr>
        <w:t>by</w:t>
      </w:r>
      <w:r>
        <w:rPr>
          <w:i/>
          <w:spacing w:val="-7"/>
          <w:sz w:val="22"/>
        </w:rPr>
        <w:t xml:space="preserve"> </w:t>
      </w:r>
      <w:r>
        <w:rPr>
          <w:i/>
          <w:sz w:val="22"/>
        </w:rPr>
        <w:t>technical</w:t>
      </w:r>
      <w:r>
        <w:rPr>
          <w:i/>
          <w:spacing w:val="-4"/>
          <w:sz w:val="22"/>
        </w:rPr>
        <w:t xml:space="preserve"> </w:t>
      </w:r>
      <w:r>
        <w:rPr>
          <w:i/>
          <w:sz w:val="22"/>
        </w:rPr>
        <w:t>experts</w:t>
      </w:r>
      <w:r>
        <w:rPr>
          <w:i/>
          <w:spacing w:val="-6"/>
          <w:sz w:val="22"/>
        </w:rPr>
        <w:t xml:space="preserve"> </w:t>
      </w:r>
      <w:r>
        <w:rPr>
          <w:i/>
          <w:sz w:val="22"/>
        </w:rPr>
        <w:t>in</w:t>
      </w:r>
      <w:r>
        <w:rPr>
          <w:i/>
          <w:spacing w:val="-6"/>
          <w:sz w:val="22"/>
        </w:rPr>
        <w:t xml:space="preserve"> </w:t>
      </w:r>
      <w:r>
        <w:rPr>
          <w:i/>
          <w:sz w:val="22"/>
        </w:rPr>
        <w:t>electronics,</w:t>
      </w:r>
      <w:r>
        <w:rPr>
          <w:i/>
          <w:spacing w:val="-4"/>
          <w:sz w:val="22"/>
        </w:rPr>
        <w:t xml:space="preserve"> </w:t>
      </w:r>
      <w:r>
        <w:rPr>
          <w:i/>
          <w:sz w:val="22"/>
        </w:rPr>
        <w:t>renewable</w:t>
      </w:r>
      <w:r>
        <w:rPr>
          <w:i/>
          <w:spacing w:val="-6"/>
          <w:sz w:val="22"/>
        </w:rPr>
        <w:t xml:space="preserve"> </w:t>
      </w:r>
      <w:r>
        <w:rPr>
          <w:i/>
          <w:sz w:val="22"/>
        </w:rPr>
        <w:t>energy,</w:t>
      </w:r>
      <w:r>
        <w:rPr>
          <w:i/>
          <w:spacing w:val="-4"/>
          <w:sz w:val="22"/>
        </w:rPr>
        <w:t xml:space="preserve"> </w:t>
      </w:r>
      <w:r>
        <w:rPr>
          <w:i/>
          <w:sz w:val="22"/>
        </w:rPr>
        <w:t>or</w:t>
      </w:r>
      <w:r>
        <w:rPr>
          <w:i/>
          <w:spacing w:val="-9"/>
          <w:sz w:val="22"/>
        </w:rPr>
        <w:t xml:space="preserve"> </w:t>
      </w:r>
      <w:r>
        <w:rPr>
          <w:i/>
          <w:sz w:val="22"/>
        </w:rPr>
        <w:t>product</w:t>
      </w:r>
      <w:r>
        <w:rPr>
          <w:i/>
          <w:spacing w:val="-4"/>
          <w:sz w:val="22"/>
        </w:rPr>
        <w:t xml:space="preserve"> </w:t>
      </w:r>
      <w:r>
        <w:rPr>
          <w:i/>
          <w:spacing w:val="-2"/>
          <w:sz w:val="22"/>
        </w:rPr>
        <w:t>design)</w:t>
      </w:r>
    </w:p>
    <w:p w14:paraId="3CDF78C7">
      <w:pPr>
        <w:pStyle w:val="4"/>
        <w:spacing w:before="21"/>
        <w:rPr>
          <w:i/>
        </w:rPr>
      </w:pPr>
    </w:p>
    <w:p w14:paraId="716A9EA6">
      <w:pPr>
        <w:pStyle w:val="7"/>
        <w:numPr>
          <w:ilvl w:val="0"/>
          <w:numId w:val="2"/>
        </w:numPr>
        <w:tabs>
          <w:tab w:val="left" w:pos="1604"/>
        </w:tabs>
        <w:spacing w:before="0" w:after="0" w:line="240" w:lineRule="auto"/>
        <w:ind w:left="1440" w:right="1799" w:firstLine="0"/>
        <w:jc w:val="left"/>
        <w:rPr>
          <w:sz w:val="22"/>
        </w:rPr>
      </w:pPr>
      <w:r>
        <w:rPr>
          <w:sz w:val="22"/>
        </w:rPr>
        <w:t>How feasible is the integration of thermoelectric, piezoelectric, and photovoltaic systems in a compact wearable form?</w:t>
      </w:r>
    </w:p>
    <w:p w14:paraId="169F357B">
      <w:pPr>
        <w:pStyle w:val="4"/>
        <w:spacing w:before="2"/>
      </w:pPr>
    </w:p>
    <w:p w14:paraId="4D9D2305">
      <w:pPr>
        <w:pStyle w:val="7"/>
        <w:numPr>
          <w:ilvl w:val="0"/>
          <w:numId w:val="2"/>
        </w:numPr>
        <w:tabs>
          <w:tab w:val="left" w:pos="1604"/>
        </w:tabs>
        <w:spacing w:before="0" w:after="0" w:line="240" w:lineRule="auto"/>
        <w:ind w:left="1440" w:right="1796" w:firstLine="0"/>
        <w:jc w:val="left"/>
        <w:rPr>
          <w:sz w:val="22"/>
        </w:rPr>
      </w:pPr>
      <w:r>
        <w:rPr>
          <w:sz w:val="22"/>
        </w:rPr>
        <w:t>Does</w:t>
      </w:r>
      <w:r>
        <w:rPr>
          <w:spacing w:val="80"/>
          <w:sz w:val="22"/>
        </w:rPr>
        <w:t xml:space="preserve"> </w:t>
      </w:r>
      <w:r>
        <w:rPr>
          <w:sz w:val="22"/>
        </w:rPr>
        <w:t>the</w:t>
      </w:r>
      <w:r>
        <w:rPr>
          <w:spacing w:val="80"/>
          <w:sz w:val="22"/>
        </w:rPr>
        <w:t xml:space="preserve"> </w:t>
      </w:r>
      <w:r>
        <w:rPr>
          <w:sz w:val="22"/>
        </w:rPr>
        <w:t>proposed</w:t>
      </w:r>
      <w:r>
        <w:rPr>
          <w:spacing w:val="80"/>
          <w:sz w:val="22"/>
        </w:rPr>
        <w:t xml:space="preserve"> </w:t>
      </w:r>
      <w:r>
        <w:rPr>
          <w:sz w:val="22"/>
        </w:rPr>
        <w:t>energy-harvesting</w:t>
      </w:r>
      <w:r>
        <w:rPr>
          <w:spacing w:val="80"/>
          <w:sz w:val="22"/>
        </w:rPr>
        <w:t xml:space="preserve"> </w:t>
      </w:r>
      <w:r>
        <w:rPr>
          <w:sz w:val="22"/>
        </w:rPr>
        <w:t>design</w:t>
      </w:r>
      <w:r>
        <w:rPr>
          <w:spacing w:val="80"/>
          <w:sz w:val="22"/>
        </w:rPr>
        <w:t xml:space="preserve"> </w:t>
      </w:r>
      <w:r>
        <w:rPr>
          <w:sz w:val="22"/>
        </w:rPr>
        <w:t>provide</w:t>
      </w:r>
      <w:r>
        <w:rPr>
          <w:spacing w:val="80"/>
          <w:sz w:val="22"/>
        </w:rPr>
        <w:t xml:space="preserve"> </w:t>
      </w:r>
      <w:r>
        <w:rPr>
          <w:sz w:val="22"/>
        </w:rPr>
        <w:t>a</w:t>
      </w:r>
      <w:r>
        <w:rPr>
          <w:spacing w:val="80"/>
          <w:sz w:val="22"/>
        </w:rPr>
        <w:t xml:space="preserve"> </w:t>
      </w:r>
      <w:r>
        <w:rPr>
          <w:sz w:val="22"/>
        </w:rPr>
        <w:t>sustainable</w:t>
      </w:r>
      <w:r>
        <w:rPr>
          <w:spacing w:val="80"/>
          <w:sz w:val="22"/>
        </w:rPr>
        <w:t xml:space="preserve"> </w:t>
      </w:r>
      <w:r>
        <w:rPr>
          <w:sz w:val="22"/>
        </w:rPr>
        <w:t>and</w:t>
      </w:r>
      <w:r>
        <w:rPr>
          <w:spacing w:val="80"/>
          <w:sz w:val="22"/>
        </w:rPr>
        <w:t xml:space="preserve"> </w:t>
      </w:r>
      <w:r>
        <w:rPr>
          <w:sz w:val="22"/>
        </w:rPr>
        <w:t>realistic</w:t>
      </w:r>
      <w:r>
        <w:rPr>
          <w:spacing w:val="80"/>
          <w:sz w:val="22"/>
        </w:rPr>
        <w:t xml:space="preserve"> </w:t>
      </w:r>
      <w:r>
        <w:rPr>
          <w:sz w:val="22"/>
        </w:rPr>
        <w:t>alternative to conventional charging devices?</w:t>
      </w:r>
    </w:p>
    <w:p w14:paraId="06D3BF22">
      <w:pPr>
        <w:pStyle w:val="7"/>
        <w:numPr>
          <w:ilvl w:val="0"/>
          <w:numId w:val="2"/>
        </w:numPr>
        <w:tabs>
          <w:tab w:val="left" w:pos="1655"/>
        </w:tabs>
        <w:spacing w:before="257" w:after="0" w:line="240" w:lineRule="auto"/>
        <w:ind w:left="1440" w:right="1796" w:firstLine="0"/>
        <w:jc w:val="left"/>
        <w:rPr>
          <w:sz w:val="22"/>
        </w:rPr>
      </w:pPr>
      <w:r>
        <w:rPr>
          <w:sz w:val="22"/>
        </w:rPr>
        <w:t>How</w:t>
      </w:r>
      <w:r>
        <w:rPr>
          <w:spacing w:val="40"/>
          <w:sz w:val="22"/>
        </w:rPr>
        <w:t xml:space="preserve"> </w:t>
      </w:r>
      <w:r>
        <w:rPr>
          <w:sz w:val="22"/>
        </w:rPr>
        <w:t>innovative</w:t>
      </w:r>
      <w:r>
        <w:rPr>
          <w:spacing w:val="40"/>
          <w:sz w:val="22"/>
        </w:rPr>
        <w:t xml:space="preserve"> </w:t>
      </w:r>
      <w:r>
        <w:rPr>
          <w:sz w:val="22"/>
        </w:rPr>
        <w:t>is</w:t>
      </w:r>
      <w:r>
        <w:rPr>
          <w:spacing w:val="40"/>
          <w:sz w:val="22"/>
        </w:rPr>
        <w:t xml:space="preserve"> </w:t>
      </w:r>
      <w:r>
        <w:rPr>
          <w:sz w:val="22"/>
        </w:rPr>
        <w:t>ENERHIYA’s</w:t>
      </w:r>
      <w:r>
        <w:rPr>
          <w:spacing w:val="40"/>
          <w:sz w:val="22"/>
        </w:rPr>
        <w:t xml:space="preserve"> </w:t>
      </w:r>
      <w:r>
        <w:rPr>
          <w:sz w:val="22"/>
        </w:rPr>
        <w:t>multi-source</w:t>
      </w:r>
      <w:r>
        <w:rPr>
          <w:spacing w:val="40"/>
          <w:sz w:val="22"/>
        </w:rPr>
        <w:t xml:space="preserve"> </w:t>
      </w:r>
      <w:r>
        <w:rPr>
          <w:sz w:val="22"/>
        </w:rPr>
        <w:t>energy</w:t>
      </w:r>
      <w:r>
        <w:rPr>
          <w:spacing w:val="40"/>
          <w:sz w:val="22"/>
        </w:rPr>
        <w:t xml:space="preserve"> </w:t>
      </w:r>
      <w:r>
        <w:rPr>
          <w:sz w:val="22"/>
        </w:rPr>
        <w:t>approach</w:t>
      </w:r>
      <w:r>
        <w:rPr>
          <w:spacing w:val="40"/>
          <w:sz w:val="22"/>
        </w:rPr>
        <w:t xml:space="preserve"> </w:t>
      </w:r>
      <w:r>
        <w:rPr>
          <w:sz w:val="22"/>
        </w:rPr>
        <w:t>compared</w:t>
      </w:r>
      <w:r>
        <w:rPr>
          <w:spacing w:val="40"/>
          <w:sz w:val="22"/>
        </w:rPr>
        <w:t xml:space="preserve"> </w:t>
      </w:r>
      <w:r>
        <w:rPr>
          <w:sz w:val="22"/>
        </w:rPr>
        <w:t>to</w:t>
      </w:r>
      <w:r>
        <w:rPr>
          <w:spacing w:val="40"/>
          <w:sz w:val="22"/>
        </w:rPr>
        <w:t xml:space="preserve"> </w:t>
      </w:r>
      <w:r>
        <w:rPr>
          <w:sz w:val="22"/>
        </w:rPr>
        <w:t>existing</w:t>
      </w:r>
      <w:r>
        <w:rPr>
          <w:spacing w:val="40"/>
          <w:sz w:val="22"/>
        </w:rPr>
        <w:t xml:space="preserve"> </w:t>
      </w:r>
      <w:r>
        <w:rPr>
          <w:sz w:val="22"/>
        </w:rPr>
        <w:t>power solutions?</w:t>
      </w:r>
    </w:p>
    <w:p w14:paraId="5A8B7F89">
      <w:pPr>
        <w:pStyle w:val="7"/>
        <w:numPr>
          <w:ilvl w:val="0"/>
          <w:numId w:val="2"/>
        </w:numPr>
        <w:tabs>
          <w:tab w:val="left" w:pos="1655"/>
        </w:tabs>
        <w:spacing w:before="257" w:after="0" w:line="240" w:lineRule="auto"/>
        <w:ind w:left="1440" w:right="1797" w:firstLine="0"/>
        <w:jc w:val="left"/>
        <w:rPr>
          <w:sz w:val="22"/>
        </w:rPr>
      </w:pPr>
      <w:r>
        <w:rPr>
          <w:sz w:val="22"/>
        </w:rPr>
        <w:t>Evaluate the</w:t>
      </w:r>
      <w:r>
        <w:rPr>
          <w:spacing w:val="26"/>
          <w:sz w:val="22"/>
        </w:rPr>
        <w:t xml:space="preserve"> </w:t>
      </w:r>
      <w:r>
        <w:rPr>
          <w:sz w:val="22"/>
        </w:rPr>
        <w:t>expected</w:t>
      </w:r>
      <w:r>
        <w:rPr>
          <w:spacing w:val="25"/>
          <w:sz w:val="22"/>
        </w:rPr>
        <w:t xml:space="preserve"> </w:t>
      </w:r>
      <w:r>
        <w:rPr>
          <w:sz w:val="22"/>
        </w:rPr>
        <w:t>charging efficiency (10,000 mAh)</w:t>
      </w:r>
      <w:r>
        <w:rPr>
          <w:spacing w:val="27"/>
          <w:sz w:val="22"/>
        </w:rPr>
        <w:t xml:space="preserve"> </w:t>
      </w:r>
      <w:r>
        <w:rPr>
          <w:sz w:val="22"/>
        </w:rPr>
        <w:t>based</w:t>
      </w:r>
      <w:r>
        <w:rPr>
          <w:spacing w:val="25"/>
          <w:sz w:val="22"/>
        </w:rPr>
        <w:t xml:space="preserve"> </w:t>
      </w:r>
      <w:r>
        <w:rPr>
          <w:sz w:val="22"/>
        </w:rPr>
        <w:t>on the</w:t>
      </w:r>
      <w:r>
        <w:rPr>
          <w:spacing w:val="26"/>
          <w:sz w:val="22"/>
        </w:rPr>
        <w:t xml:space="preserve"> </w:t>
      </w:r>
      <w:r>
        <w:rPr>
          <w:sz w:val="22"/>
        </w:rPr>
        <w:t>described</w:t>
      </w:r>
      <w:r>
        <w:rPr>
          <w:spacing w:val="25"/>
          <w:sz w:val="22"/>
        </w:rPr>
        <w:t xml:space="preserve"> </w:t>
      </w:r>
      <w:r>
        <w:rPr>
          <w:sz w:val="22"/>
        </w:rPr>
        <w:t>design and energy sources.</w:t>
      </w:r>
    </w:p>
    <w:p w14:paraId="2AB268C6">
      <w:pPr>
        <w:pStyle w:val="4"/>
        <w:spacing w:before="1"/>
      </w:pPr>
    </w:p>
    <w:p w14:paraId="14D00217">
      <w:pPr>
        <w:pStyle w:val="7"/>
        <w:numPr>
          <w:ilvl w:val="0"/>
          <w:numId w:val="2"/>
        </w:numPr>
        <w:tabs>
          <w:tab w:val="left" w:pos="1655"/>
        </w:tabs>
        <w:spacing w:before="0" w:after="0" w:line="240" w:lineRule="auto"/>
        <w:ind w:left="1440" w:right="1797" w:firstLine="0"/>
        <w:jc w:val="left"/>
        <w:rPr>
          <w:sz w:val="22"/>
        </w:rPr>
      </w:pPr>
      <w:r>
        <w:rPr>
          <w:sz w:val="22"/>
        </w:rPr>
        <w:t>Is</w:t>
      </w:r>
      <w:r>
        <w:rPr>
          <w:spacing w:val="40"/>
          <w:sz w:val="22"/>
        </w:rPr>
        <w:t xml:space="preserve"> </w:t>
      </w:r>
      <w:r>
        <w:rPr>
          <w:sz w:val="22"/>
        </w:rPr>
        <w:t>the</w:t>
      </w:r>
      <w:r>
        <w:rPr>
          <w:spacing w:val="40"/>
          <w:sz w:val="22"/>
        </w:rPr>
        <w:t xml:space="preserve"> </w:t>
      </w:r>
      <w:r>
        <w:rPr>
          <w:sz w:val="22"/>
        </w:rPr>
        <w:t>proposed</w:t>
      </w:r>
      <w:r>
        <w:rPr>
          <w:spacing w:val="40"/>
          <w:sz w:val="22"/>
        </w:rPr>
        <w:t xml:space="preserve"> </w:t>
      </w:r>
      <w:r>
        <w:rPr>
          <w:sz w:val="22"/>
        </w:rPr>
        <w:t>design</w:t>
      </w:r>
      <w:r>
        <w:rPr>
          <w:spacing w:val="40"/>
          <w:sz w:val="22"/>
        </w:rPr>
        <w:t xml:space="preserve"> </w:t>
      </w:r>
      <w:r>
        <w:rPr>
          <w:sz w:val="22"/>
        </w:rPr>
        <w:t>(bracelet/watch</w:t>
      </w:r>
      <w:r>
        <w:rPr>
          <w:spacing w:val="40"/>
          <w:sz w:val="22"/>
        </w:rPr>
        <w:t xml:space="preserve"> </w:t>
      </w:r>
      <w:r>
        <w:rPr>
          <w:sz w:val="22"/>
        </w:rPr>
        <w:t>strap</w:t>
      </w:r>
      <w:r>
        <w:rPr>
          <w:spacing w:val="40"/>
          <w:sz w:val="22"/>
        </w:rPr>
        <w:t xml:space="preserve"> </w:t>
      </w:r>
      <w:r>
        <w:rPr>
          <w:sz w:val="22"/>
        </w:rPr>
        <w:t>with</w:t>
      </w:r>
      <w:r>
        <w:rPr>
          <w:spacing w:val="40"/>
          <w:sz w:val="22"/>
        </w:rPr>
        <w:t xml:space="preserve"> </w:t>
      </w:r>
      <w:r>
        <w:rPr>
          <w:sz w:val="22"/>
        </w:rPr>
        <w:t>integrated</w:t>
      </w:r>
      <w:r>
        <w:rPr>
          <w:spacing w:val="40"/>
          <w:sz w:val="22"/>
        </w:rPr>
        <w:t xml:space="preserve"> </w:t>
      </w:r>
      <w:r>
        <w:rPr>
          <w:sz w:val="22"/>
        </w:rPr>
        <w:t>sensors</w:t>
      </w:r>
      <w:r>
        <w:rPr>
          <w:spacing w:val="40"/>
          <w:sz w:val="22"/>
        </w:rPr>
        <w:t xml:space="preserve"> </w:t>
      </w:r>
      <w:r>
        <w:rPr>
          <w:sz w:val="22"/>
        </w:rPr>
        <w:t>and</w:t>
      </w:r>
      <w:r>
        <w:rPr>
          <w:spacing w:val="40"/>
          <w:sz w:val="22"/>
        </w:rPr>
        <w:t xml:space="preserve"> </w:t>
      </w:r>
      <w:r>
        <w:rPr>
          <w:sz w:val="22"/>
        </w:rPr>
        <w:t>PV</w:t>
      </w:r>
      <w:r>
        <w:rPr>
          <w:spacing w:val="40"/>
          <w:sz w:val="22"/>
        </w:rPr>
        <w:t xml:space="preserve"> </w:t>
      </w:r>
      <w:r>
        <w:rPr>
          <w:sz w:val="22"/>
        </w:rPr>
        <w:t>strip) ergonomically and technically viable?</w:t>
      </w:r>
    </w:p>
    <w:p w14:paraId="12124AE8">
      <w:pPr>
        <w:pStyle w:val="7"/>
        <w:numPr>
          <w:ilvl w:val="0"/>
          <w:numId w:val="2"/>
        </w:numPr>
        <w:tabs>
          <w:tab w:val="left" w:pos="1655"/>
        </w:tabs>
        <w:spacing w:before="257" w:after="0" w:line="240" w:lineRule="auto"/>
        <w:ind w:left="1655" w:right="0" w:hanging="215"/>
        <w:jc w:val="left"/>
        <w:rPr>
          <w:sz w:val="22"/>
        </w:rPr>
      </w:pPr>
      <w:r>
        <w:rPr>
          <w:sz w:val="22"/>
        </w:rPr>
        <w:t>What</w:t>
      </w:r>
      <w:r>
        <w:rPr>
          <w:spacing w:val="-10"/>
          <w:sz w:val="22"/>
        </w:rPr>
        <w:t xml:space="preserve"> </w:t>
      </w:r>
      <w:r>
        <w:rPr>
          <w:sz w:val="22"/>
        </w:rPr>
        <w:t>potential</w:t>
      </w:r>
      <w:r>
        <w:rPr>
          <w:spacing w:val="-5"/>
          <w:sz w:val="22"/>
        </w:rPr>
        <w:t xml:space="preserve"> </w:t>
      </w:r>
      <w:r>
        <w:rPr>
          <w:sz w:val="22"/>
        </w:rPr>
        <w:t>improvements</w:t>
      </w:r>
      <w:r>
        <w:rPr>
          <w:spacing w:val="-6"/>
          <w:sz w:val="22"/>
        </w:rPr>
        <w:t xml:space="preserve"> </w:t>
      </w:r>
      <w:r>
        <w:rPr>
          <w:sz w:val="22"/>
        </w:rPr>
        <w:t>or</w:t>
      </w:r>
      <w:r>
        <w:rPr>
          <w:spacing w:val="-5"/>
          <w:sz w:val="22"/>
        </w:rPr>
        <w:t xml:space="preserve"> </w:t>
      </w:r>
      <w:r>
        <w:rPr>
          <w:sz w:val="22"/>
        </w:rPr>
        <w:t>alternative</w:t>
      </w:r>
      <w:r>
        <w:rPr>
          <w:spacing w:val="-4"/>
          <w:sz w:val="22"/>
        </w:rPr>
        <w:t xml:space="preserve"> </w:t>
      </w:r>
      <w:r>
        <w:rPr>
          <w:sz w:val="22"/>
        </w:rPr>
        <w:t>materials</w:t>
      </w:r>
      <w:r>
        <w:rPr>
          <w:spacing w:val="-6"/>
          <w:sz w:val="22"/>
        </w:rPr>
        <w:t xml:space="preserve"> </w:t>
      </w:r>
      <w:r>
        <w:rPr>
          <w:sz w:val="22"/>
        </w:rPr>
        <w:t>would</w:t>
      </w:r>
      <w:r>
        <w:rPr>
          <w:spacing w:val="-7"/>
          <w:sz w:val="22"/>
        </w:rPr>
        <w:t xml:space="preserve"> </w:t>
      </w:r>
      <w:r>
        <w:rPr>
          <w:sz w:val="22"/>
        </w:rPr>
        <w:t>enhance</w:t>
      </w:r>
      <w:r>
        <w:rPr>
          <w:spacing w:val="-5"/>
          <w:sz w:val="22"/>
        </w:rPr>
        <w:t xml:space="preserve"> </w:t>
      </w:r>
      <w:r>
        <w:rPr>
          <w:sz w:val="22"/>
        </w:rPr>
        <w:t>its</w:t>
      </w:r>
      <w:r>
        <w:rPr>
          <w:spacing w:val="-5"/>
          <w:sz w:val="22"/>
        </w:rPr>
        <w:t xml:space="preserve"> </w:t>
      </w:r>
      <w:r>
        <w:rPr>
          <w:spacing w:val="-2"/>
          <w:sz w:val="22"/>
        </w:rPr>
        <w:t>performance?</w:t>
      </w:r>
    </w:p>
    <w:p w14:paraId="69A9F6DF">
      <w:pPr>
        <w:pStyle w:val="4"/>
      </w:pPr>
    </w:p>
    <w:p w14:paraId="3D1B18EB">
      <w:pPr>
        <w:pStyle w:val="7"/>
        <w:numPr>
          <w:ilvl w:val="0"/>
          <w:numId w:val="2"/>
        </w:numPr>
        <w:tabs>
          <w:tab w:val="left" w:pos="1655"/>
        </w:tabs>
        <w:spacing w:before="0" w:after="0" w:line="240" w:lineRule="auto"/>
        <w:ind w:left="1440" w:right="1798" w:firstLine="0"/>
        <w:jc w:val="left"/>
        <w:rPr>
          <w:sz w:val="22"/>
        </w:rPr>
      </w:pPr>
      <w:r>
        <w:rPr>
          <w:sz w:val="22"/>
        </w:rPr>
        <w:t>How</w:t>
      </w:r>
      <w:r>
        <w:rPr>
          <w:spacing w:val="40"/>
          <w:sz w:val="22"/>
        </w:rPr>
        <w:t xml:space="preserve"> </w:t>
      </w:r>
      <w:r>
        <w:rPr>
          <w:sz w:val="22"/>
        </w:rPr>
        <w:t>would</w:t>
      </w:r>
      <w:r>
        <w:rPr>
          <w:spacing w:val="40"/>
          <w:sz w:val="22"/>
        </w:rPr>
        <w:t xml:space="preserve"> </w:t>
      </w:r>
      <w:r>
        <w:rPr>
          <w:sz w:val="22"/>
        </w:rPr>
        <w:t>you</w:t>
      </w:r>
      <w:r>
        <w:rPr>
          <w:spacing w:val="40"/>
          <w:sz w:val="22"/>
        </w:rPr>
        <w:t xml:space="preserve"> </w:t>
      </w:r>
      <w:r>
        <w:rPr>
          <w:sz w:val="22"/>
        </w:rPr>
        <w:t>rate</w:t>
      </w:r>
      <w:r>
        <w:rPr>
          <w:spacing w:val="40"/>
          <w:sz w:val="22"/>
        </w:rPr>
        <w:t xml:space="preserve"> </w:t>
      </w:r>
      <w:r>
        <w:rPr>
          <w:sz w:val="22"/>
        </w:rPr>
        <w:t>ENERHIYA’s</w:t>
      </w:r>
      <w:r>
        <w:rPr>
          <w:spacing w:val="40"/>
          <w:sz w:val="22"/>
        </w:rPr>
        <w:t xml:space="preserve"> </w:t>
      </w:r>
      <w:r>
        <w:rPr>
          <w:sz w:val="22"/>
        </w:rPr>
        <w:t>potential</w:t>
      </w:r>
      <w:r>
        <w:rPr>
          <w:spacing w:val="40"/>
          <w:sz w:val="22"/>
        </w:rPr>
        <w:t xml:space="preserve"> </w:t>
      </w:r>
      <w:r>
        <w:rPr>
          <w:sz w:val="22"/>
        </w:rPr>
        <w:t>to</w:t>
      </w:r>
      <w:r>
        <w:rPr>
          <w:spacing w:val="40"/>
          <w:sz w:val="22"/>
        </w:rPr>
        <w:t xml:space="preserve"> </w:t>
      </w:r>
      <w:r>
        <w:rPr>
          <w:sz w:val="22"/>
        </w:rPr>
        <w:t>scale</w:t>
      </w:r>
      <w:r>
        <w:rPr>
          <w:spacing w:val="40"/>
          <w:sz w:val="22"/>
        </w:rPr>
        <w:t xml:space="preserve"> </w:t>
      </w:r>
      <w:r>
        <w:rPr>
          <w:sz w:val="22"/>
        </w:rPr>
        <w:t>as</w:t>
      </w:r>
      <w:r>
        <w:rPr>
          <w:spacing w:val="40"/>
          <w:sz w:val="22"/>
        </w:rPr>
        <w:t xml:space="preserve"> </w:t>
      </w:r>
      <w:r>
        <w:rPr>
          <w:sz w:val="22"/>
        </w:rPr>
        <w:t>a</w:t>
      </w:r>
      <w:r>
        <w:rPr>
          <w:spacing w:val="40"/>
          <w:sz w:val="22"/>
        </w:rPr>
        <w:t xml:space="preserve"> </w:t>
      </w:r>
      <w:r>
        <w:rPr>
          <w:sz w:val="22"/>
        </w:rPr>
        <w:t>commercial</w:t>
      </w:r>
      <w:r>
        <w:rPr>
          <w:spacing w:val="40"/>
          <w:sz w:val="22"/>
        </w:rPr>
        <w:t xml:space="preserve"> </w:t>
      </w:r>
      <w:r>
        <w:rPr>
          <w:sz w:val="22"/>
        </w:rPr>
        <w:t>product</w:t>
      </w:r>
      <w:r>
        <w:rPr>
          <w:spacing w:val="40"/>
          <w:sz w:val="22"/>
        </w:rPr>
        <w:t xml:space="preserve"> </w:t>
      </w:r>
      <w:r>
        <w:rPr>
          <w:sz w:val="22"/>
        </w:rPr>
        <w:t>in</w:t>
      </w:r>
      <w:r>
        <w:rPr>
          <w:spacing w:val="40"/>
          <w:sz w:val="22"/>
        </w:rPr>
        <w:t xml:space="preserve"> </w:t>
      </w:r>
      <w:r>
        <w:rPr>
          <w:sz w:val="22"/>
        </w:rPr>
        <w:t>the Philippine market?</w:t>
      </w:r>
    </w:p>
    <w:p w14:paraId="16F3717F">
      <w:pPr>
        <w:pStyle w:val="4"/>
        <w:spacing w:before="1"/>
      </w:pPr>
    </w:p>
    <w:p w14:paraId="1BFDE513">
      <w:pPr>
        <w:pStyle w:val="7"/>
        <w:numPr>
          <w:ilvl w:val="0"/>
          <w:numId w:val="2"/>
        </w:numPr>
        <w:tabs>
          <w:tab w:val="left" w:pos="1655"/>
        </w:tabs>
        <w:spacing w:before="1" w:after="0" w:line="240" w:lineRule="auto"/>
        <w:ind w:left="1440" w:right="1795" w:firstLine="0"/>
        <w:jc w:val="left"/>
        <w:rPr>
          <w:sz w:val="22"/>
        </w:rPr>
      </w:pPr>
      <w:r>
        <w:rPr>
          <w:sz w:val="22"/>
        </w:rPr>
        <w:t>How</w:t>
      </w:r>
      <w:r>
        <w:rPr>
          <w:spacing w:val="26"/>
          <w:sz w:val="22"/>
        </w:rPr>
        <w:t xml:space="preserve"> </w:t>
      </w:r>
      <w:r>
        <w:rPr>
          <w:sz w:val="22"/>
        </w:rPr>
        <w:t>well</w:t>
      </w:r>
      <w:r>
        <w:rPr>
          <w:spacing w:val="26"/>
          <w:sz w:val="22"/>
        </w:rPr>
        <w:t xml:space="preserve"> </w:t>
      </w:r>
      <w:r>
        <w:rPr>
          <w:sz w:val="22"/>
        </w:rPr>
        <w:t>does</w:t>
      </w:r>
      <w:r>
        <w:rPr>
          <w:spacing w:val="25"/>
          <w:sz w:val="22"/>
        </w:rPr>
        <w:t xml:space="preserve"> </w:t>
      </w:r>
      <w:r>
        <w:rPr>
          <w:sz w:val="22"/>
        </w:rPr>
        <w:t>the</w:t>
      </w:r>
      <w:r>
        <w:rPr>
          <w:spacing w:val="27"/>
          <w:sz w:val="22"/>
        </w:rPr>
        <w:t xml:space="preserve"> </w:t>
      </w:r>
      <w:r>
        <w:rPr>
          <w:sz w:val="22"/>
        </w:rPr>
        <w:t>concept</w:t>
      </w:r>
      <w:r>
        <w:rPr>
          <w:spacing w:val="26"/>
          <w:sz w:val="22"/>
        </w:rPr>
        <w:t xml:space="preserve"> </w:t>
      </w:r>
      <w:r>
        <w:rPr>
          <w:sz w:val="22"/>
        </w:rPr>
        <w:t>align</w:t>
      </w:r>
      <w:r>
        <w:rPr>
          <w:spacing w:val="26"/>
          <w:sz w:val="22"/>
        </w:rPr>
        <w:t xml:space="preserve"> </w:t>
      </w:r>
      <w:r>
        <w:rPr>
          <w:sz w:val="22"/>
        </w:rPr>
        <w:t>with</w:t>
      </w:r>
      <w:r>
        <w:rPr>
          <w:spacing w:val="27"/>
          <w:sz w:val="22"/>
        </w:rPr>
        <w:t xml:space="preserve"> </w:t>
      </w:r>
      <w:r>
        <w:rPr>
          <w:sz w:val="22"/>
        </w:rPr>
        <w:t>the</w:t>
      </w:r>
      <w:r>
        <w:rPr>
          <w:spacing w:val="27"/>
          <w:sz w:val="22"/>
        </w:rPr>
        <w:t xml:space="preserve"> </w:t>
      </w:r>
      <w:r>
        <w:rPr>
          <w:sz w:val="22"/>
        </w:rPr>
        <w:t>growing</w:t>
      </w:r>
      <w:r>
        <w:rPr>
          <w:spacing w:val="28"/>
          <w:sz w:val="22"/>
        </w:rPr>
        <w:t xml:space="preserve"> </w:t>
      </w:r>
      <w:r>
        <w:rPr>
          <w:sz w:val="22"/>
        </w:rPr>
        <w:t>trend</w:t>
      </w:r>
      <w:r>
        <w:rPr>
          <w:spacing w:val="26"/>
          <w:sz w:val="22"/>
        </w:rPr>
        <w:t xml:space="preserve"> </w:t>
      </w:r>
      <w:r>
        <w:rPr>
          <w:sz w:val="22"/>
        </w:rPr>
        <w:t>of</w:t>
      </w:r>
      <w:r>
        <w:rPr>
          <w:spacing w:val="27"/>
          <w:sz w:val="22"/>
        </w:rPr>
        <w:t xml:space="preserve"> </w:t>
      </w:r>
      <w:r>
        <w:rPr>
          <w:sz w:val="22"/>
        </w:rPr>
        <w:t>sustainable</w:t>
      </w:r>
      <w:r>
        <w:rPr>
          <w:spacing w:val="27"/>
          <w:sz w:val="22"/>
        </w:rPr>
        <w:t xml:space="preserve"> </w:t>
      </w:r>
      <w:r>
        <w:rPr>
          <w:sz w:val="22"/>
        </w:rPr>
        <w:t>and</w:t>
      </w:r>
      <w:r>
        <w:rPr>
          <w:spacing w:val="29"/>
          <w:sz w:val="22"/>
        </w:rPr>
        <w:t xml:space="preserve"> </w:t>
      </w:r>
      <w:r>
        <w:rPr>
          <w:sz w:val="22"/>
        </w:rPr>
        <w:t>renewable energy technologies?</w:t>
      </w:r>
    </w:p>
    <w:p w14:paraId="588D8C3C">
      <w:pPr>
        <w:pStyle w:val="7"/>
        <w:spacing w:after="0" w:line="240" w:lineRule="auto"/>
        <w:jc w:val="left"/>
        <w:rPr>
          <w:sz w:val="22"/>
        </w:rPr>
        <w:sectPr>
          <w:pgSz w:w="12240" w:h="18720"/>
          <w:pgMar w:top="1360" w:right="0" w:bottom="280" w:left="360" w:header="720" w:footer="720" w:gutter="0"/>
          <w:cols w:space="720" w:num="1"/>
        </w:sectPr>
      </w:pPr>
    </w:p>
    <w:p w14:paraId="5A8B463B">
      <w:pPr>
        <w:pStyle w:val="7"/>
        <w:numPr>
          <w:ilvl w:val="0"/>
          <w:numId w:val="2"/>
        </w:numPr>
        <w:tabs>
          <w:tab w:val="left" w:pos="1655"/>
        </w:tabs>
        <w:spacing w:before="77" w:after="0" w:line="240" w:lineRule="auto"/>
        <w:ind w:left="1440" w:right="1799" w:firstLine="0"/>
        <w:jc w:val="left"/>
        <w:rPr>
          <w:sz w:val="22"/>
        </w:rPr>
      </w:pPr>
      <w:r>
        <w:rPr>
          <w:sz w:val="22"/>
        </w:rPr>
        <mc:AlternateContent>
          <mc:Choice Requires="wpg">
            <w:drawing>
              <wp:anchor distT="0" distB="0" distL="0" distR="0" simplePos="0" relativeHeight="251661312" behindDoc="1" locked="0" layoutInCell="1" allowOverlap="1">
                <wp:simplePos x="0" y="0"/>
                <wp:positionH relativeFrom="page">
                  <wp:posOffset>43815</wp:posOffset>
                </wp:positionH>
                <wp:positionV relativeFrom="page">
                  <wp:posOffset>2345055</wp:posOffset>
                </wp:positionV>
                <wp:extent cx="7581900" cy="3770630"/>
                <wp:effectExtent l="0" t="0" r="0" b="0"/>
                <wp:wrapNone/>
                <wp:docPr id="4" name="Group 4"/>
                <wp:cNvGraphicFramePr/>
                <a:graphic xmlns:a="http://schemas.openxmlformats.org/drawingml/2006/main">
                  <a:graphicData uri="http://schemas.microsoft.com/office/word/2010/wordprocessingGroup">
                    <wpg:wgp>
                      <wpg:cNvGrpSpPr/>
                      <wpg:grpSpPr>
                        <a:xfrm>
                          <a:off x="0" y="0"/>
                          <a:ext cx="7581900" cy="3770629"/>
                          <a:chOff x="0" y="0"/>
                          <a:chExt cx="7581900" cy="3770629"/>
                        </a:xfrm>
                      </wpg:grpSpPr>
                      <pic:pic xmlns:pic="http://schemas.openxmlformats.org/drawingml/2006/picture">
                        <pic:nvPicPr>
                          <pic:cNvPr id="5" name="Image 5"/>
                          <pic:cNvPicPr/>
                        </pic:nvPicPr>
                        <pic:blipFill>
                          <a:blip r:embed="rId8" cstate="print"/>
                          <a:stretch>
                            <a:fillRect/>
                          </a:stretch>
                        </pic:blipFill>
                        <pic:spPr>
                          <a:xfrm>
                            <a:off x="1837900" y="0"/>
                            <a:ext cx="1969051" cy="3770375"/>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3744467" y="347472"/>
                            <a:ext cx="1859280" cy="3307080"/>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0" y="400811"/>
                            <a:ext cx="1912620" cy="3006852"/>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5501640" y="544068"/>
                            <a:ext cx="2080260" cy="3055620"/>
                          </a:xfrm>
                          <a:prstGeom prst="rect">
                            <a:avLst/>
                          </a:prstGeom>
                        </pic:spPr>
                      </pic:pic>
                    </wpg:wgp>
                  </a:graphicData>
                </a:graphic>
              </wp:anchor>
            </w:drawing>
          </mc:Choice>
          <mc:Fallback>
            <w:pict>
              <v:group id="_x0000_s1026" o:spid="_x0000_s1026" o:spt="203" style="position:absolute;left:0pt;margin-left:3.45pt;margin-top:184.65pt;height:296.9pt;width:597pt;mso-position-horizontal-relative:page;mso-position-vertical-relative:page;z-index:-251655168;mso-width-relative:page;mso-height-relative:page;" coordsize="7581900,3770629" o:gfxdata="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">
                <o:lock v:ext="edit" aspectratio="f"/>
                <v:shape id="Image 5" o:spid="_x0000_s1026" o:spt="75" type="#_x0000_t75" style="position:absolute;left:1837900;top:0;height:3770375;width:1969051;" filled="f" o:preferrelative="t" stroked="f" coordsize="21600,21600" o:gfxdata="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5Xqha8AAAA&#10;2gAAAA8AAAAAAAAAAQAgAAAAIgAAAGRycy9kb3ducmV2LnhtbFBLAQIUABQAAAAIAIdO4kAzLwWe&#10;OwAAADkAAAAQAAAAAAAAAAEAIAAAAAsBAABkcnMvc2hhcGV4bWwueG1sUEsFBgAAAAAGAAYAWwEA&#10;ALUDAAAAAA==&#10;">
                  <v:fill on="f" focussize="0,0"/>
                  <v:stroke on="f"/>
                  <v:imagedata r:id="rId8" o:title=""/>
                  <o:lock v:ext="edit" aspectratio="f"/>
                </v:shape>
                <v:shape id="Image 6" o:spid="_x0000_s1026" o:spt="75" type="#_x0000_t75" style="position:absolute;left:3744467;top:347472;height:3307080;width:1859280;" filled="f" o:preferrelative="t" stroked="f" coordsize="21600,21600" o:gfxdata="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7IBLcugAAANoA&#10;AAAPAAAAAAAAAAEAIAAAACIAAABkcnMvZG93bnJldi54bWxQSwECFAAUAAAACACHTuJAMy8FnjsA&#10;AAA5AAAAEAAAAAAAAAABACAAAAAJAQAAZHJzL3NoYXBleG1sLnhtbFBLBQYAAAAABgAGAFsBAACz&#10;AwAAAAA=&#10;">
                  <v:fill on="f" focussize="0,0"/>
                  <v:stroke on="f"/>
                  <v:imagedata r:id="rId9" o:title=""/>
                  <o:lock v:ext="edit" aspectratio="f"/>
                </v:shape>
                <v:shape id="Image 7" o:spid="_x0000_s1026" o:spt="75" type="#_x0000_t75" style="position:absolute;left:0;top:400811;height:3006852;width:1912620;" filled="f" o:preferrelative="t" stroked="f" coordsize="21600,21600" o:gfxdata="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PyxSvQAA&#10;ANoAAAAPAAAAAAAAAAEAIAAAACIAAABkcnMvZG93bnJldi54bWxQSwECFAAUAAAACACHTuJAMy8F&#10;njsAAAA5AAAAEAAAAAAAAAABACAAAAAMAQAAZHJzL3NoYXBleG1sLnhtbFBLBQYAAAAABgAGAFsB&#10;AAC2AwAAAAA=&#10;">
                  <v:fill on="f" focussize="0,0"/>
                  <v:stroke on="f"/>
                  <v:imagedata r:id="rId10" o:title=""/>
                  <o:lock v:ext="edit" aspectratio="f"/>
                </v:shape>
                <v:shape id="Image 8" o:spid="_x0000_s1026" o:spt="75" type="#_x0000_t75" style="position:absolute;left:5501640;top:544068;height:3055620;width:2080260;" filled="f" o:preferrelative="t" stroked="f" coordsize="21600,21600" o:gfxdata="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R2bRbgAAADaAAAA&#10;DwAAAAAAAAABACAAAAAiAAAAZHJzL2Rvd25yZXYueG1sUEsBAhQAFAAAAAgAh07iQDMvBZ47AAAA&#10;OQAAABAAAAAAAAAAAQAgAAAABwEAAGRycy9zaGFwZXhtbC54bWxQSwUGAAAAAAYABgBbAQAAsQMA&#10;AAAA&#10;">
                  <v:fill on="f" focussize="0,0"/>
                  <v:stroke on="f"/>
                  <v:imagedata r:id="rId11" o:title=""/>
                  <o:lock v:ext="edit" aspectratio="f"/>
                </v:shape>
              </v:group>
            </w:pict>
          </mc:Fallback>
        </mc:AlternateContent>
      </w:r>
      <w:r>
        <w:rPr>
          <w:sz w:val="22"/>
        </w:rPr>
        <mc:AlternateContent>
          <mc:Choice Requires="wpg">
            <w:drawing>
              <wp:anchor distT="0" distB="0" distL="0" distR="0" simplePos="0" relativeHeight="251659264" behindDoc="0" locked="0" layoutInCell="1" allowOverlap="1">
                <wp:simplePos x="0" y="0"/>
                <wp:positionH relativeFrom="page">
                  <wp:posOffset>72390</wp:posOffset>
                </wp:positionH>
                <wp:positionV relativeFrom="page">
                  <wp:posOffset>6197600</wp:posOffset>
                </wp:positionV>
                <wp:extent cx="5689600" cy="1960245"/>
                <wp:effectExtent l="0" t="0" r="0" b="0"/>
                <wp:wrapNone/>
                <wp:docPr id="9" name="Group 9"/>
                <wp:cNvGraphicFramePr/>
                <a:graphic xmlns:a="http://schemas.openxmlformats.org/drawingml/2006/main">
                  <a:graphicData uri="http://schemas.microsoft.com/office/word/2010/wordprocessingGroup">
                    <wpg:wgp>
                      <wpg:cNvGrpSpPr/>
                      <wpg:grpSpPr>
                        <a:xfrm>
                          <a:off x="0" y="0"/>
                          <a:ext cx="5689600" cy="1960245"/>
                          <a:chOff x="0" y="0"/>
                          <a:chExt cx="5689600" cy="1960245"/>
                        </a:xfrm>
                      </wpg:grpSpPr>
                      <pic:pic xmlns:pic="http://schemas.openxmlformats.org/drawingml/2006/picture">
                        <pic:nvPicPr>
                          <pic:cNvPr id="10" name="Image 10"/>
                          <pic:cNvPicPr/>
                        </pic:nvPicPr>
                        <pic:blipFill>
                          <a:blip r:embed="rId12" cstate="print"/>
                          <a:stretch>
                            <a:fillRect/>
                          </a:stretch>
                        </pic:blipFill>
                        <pic:spPr>
                          <a:xfrm>
                            <a:off x="0" y="0"/>
                            <a:ext cx="2796980" cy="1952244"/>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2252912" y="192023"/>
                            <a:ext cx="3436620" cy="1767839"/>
                          </a:xfrm>
                          <a:prstGeom prst="rect">
                            <a:avLst/>
                          </a:prstGeom>
                        </pic:spPr>
                      </pic:pic>
                    </wpg:wgp>
                  </a:graphicData>
                </a:graphic>
              </wp:anchor>
            </w:drawing>
          </mc:Choice>
          <mc:Fallback>
            <w:pict>
              <v:group id="_x0000_s1026" o:spid="_x0000_s1026" o:spt="203" style="position:absolute;left:0pt;margin-left:5.7pt;margin-top:488pt;height:154.35pt;width:448pt;mso-position-horizontal-relative:page;mso-position-vertical-relative:page;z-index:251659264;mso-width-relative:page;mso-height-relative:page;" coordsize="5689600,1960245" o:gfxdata="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6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">
                <o:lock v:ext="edit" aspectratio="f"/>
                <v:shape id="Image 10" o:spid="_x0000_s1026" o:spt="75" type="#_x0000_t75" style="position:absolute;left:0;top:0;height:1952244;width:2796980;" filled="f" o:preferrelative="t" stroked="f" coordsize="21600,21600" o:gfxdata="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gB+wvQAA&#10;ANsAAAAPAAAAAAAAAAEAIAAAACIAAABkcnMvZG93bnJldi54bWxQSwECFAAUAAAACACHTuJAMy8F&#10;njsAAAA5AAAAEAAAAAAAAAABACAAAAAMAQAAZHJzL3NoYXBleG1sLnhtbFBLBQYAAAAABgAGAFsB&#10;AAC2AwAAAAA=&#10;">
                  <v:fill on="f" focussize="0,0"/>
                  <v:stroke on="f"/>
                  <v:imagedata r:id="rId12" o:title=""/>
                  <o:lock v:ext="edit" aspectratio="f"/>
                </v:shape>
                <v:shape id="Image 11" o:spid="_x0000_s1026" o:spt="75" type="#_x0000_t75" style="position:absolute;left:2252912;top:192023;height:1767839;width:3436620;" filled="f" o:preferrelative="t" stroked="f" coordsize="21600,21600" o:gfxdata="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SpuzW2AAAA2wAAAA8A&#10;AAAAAAAAAQAgAAAAIgAAAGRycy9kb3ducmV2LnhtbFBLAQIUABQAAAAIAIdO4kAzLwWeOwAAADkA&#10;AAAQAAAAAAAAAAEAIAAAAAUBAABkcnMvc2hhcGV4bWwueG1sUEsFBgAAAAAGAAYAWwEAAK8DAAAA&#10;AA==&#10;">
                  <v:fill on="f" focussize="0,0"/>
                  <v:stroke on="f"/>
                  <v:imagedata r:id="rId13" o:title=""/>
                  <o:lock v:ext="edit" aspectratio="f"/>
                </v:shape>
              </v:group>
            </w:pict>
          </mc:Fallback>
        </mc:AlternateContent>
      </w:r>
      <w:r>
        <w:rPr>
          <w:sz w:val="22"/>
        </w:rPr>
        <w:t>What</w:t>
      </w:r>
      <w:r>
        <w:rPr>
          <w:spacing w:val="26"/>
          <w:sz w:val="22"/>
        </w:rPr>
        <w:t xml:space="preserve"> </w:t>
      </w:r>
      <w:r>
        <w:rPr>
          <w:sz w:val="22"/>
        </w:rPr>
        <w:t>level</w:t>
      </w:r>
      <w:r>
        <w:rPr>
          <w:spacing w:val="29"/>
          <w:sz w:val="22"/>
        </w:rPr>
        <w:t xml:space="preserve"> </w:t>
      </w:r>
      <w:r>
        <w:rPr>
          <w:sz w:val="22"/>
        </w:rPr>
        <w:t>of</w:t>
      </w:r>
      <w:r>
        <w:rPr>
          <w:spacing w:val="27"/>
          <w:sz w:val="22"/>
        </w:rPr>
        <w:t xml:space="preserve"> </w:t>
      </w:r>
      <w:r>
        <w:rPr>
          <w:sz w:val="22"/>
        </w:rPr>
        <w:t>maintenance</w:t>
      </w:r>
      <w:r>
        <w:rPr>
          <w:spacing w:val="29"/>
          <w:sz w:val="22"/>
        </w:rPr>
        <w:t xml:space="preserve"> </w:t>
      </w:r>
      <w:r>
        <w:rPr>
          <w:sz w:val="22"/>
        </w:rPr>
        <w:t>or</w:t>
      </w:r>
      <w:r>
        <w:rPr>
          <w:spacing w:val="26"/>
          <w:sz w:val="22"/>
        </w:rPr>
        <w:t xml:space="preserve"> </w:t>
      </w:r>
      <w:r>
        <w:rPr>
          <w:sz w:val="22"/>
        </w:rPr>
        <w:t>calibration</w:t>
      </w:r>
      <w:r>
        <w:rPr>
          <w:spacing w:val="28"/>
          <w:sz w:val="22"/>
        </w:rPr>
        <w:t xml:space="preserve"> </w:t>
      </w:r>
      <w:r>
        <w:rPr>
          <w:sz w:val="22"/>
        </w:rPr>
        <w:t>would</w:t>
      </w:r>
      <w:r>
        <w:rPr>
          <w:spacing w:val="26"/>
          <w:sz w:val="22"/>
        </w:rPr>
        <w:t xml:space="preserve"> </w:t>
      </w:r>
      <w:r>
        <w:rPr>
          <w:sz w:val="22"/>
        </w:rPr>
        <w:t>you</w:t>
      </w:r>
      <w:r>
        <w:rPr>
          <w:spacing w:val="29"/>
          <w:sz w:val="22"/>
        </w:rPr>
        <w:t xml:space="preserve"> </w:t>
      </w:r>
      <w:r>
        <w:rPr>
          <w:sz w:val="22"/>
        </w:rPr>
        <w:t>predict</w:t>
      </w:r>
      <w:r>
        <w:rPr>
          <w:spacing w:val="26"/>
          <w:sz w:val="22"/>
        </w:rPr>
        <w:t xml:space="preserve"> </w:t>
      </w:r>
      <w:r>
        <w:rPr>
          <w:sz w:val="22"/>
        </w:rPr>
        <w:t>is</w:t>
      </w:r>
      <w:r>
        <w:rPr>
          <w:spacing w:val="27"/>
          <w:sz w:val="22"/>
        </w:rPr>
        <w:t xml:space="preserve"> </w:t>
      </w:r>
      <w:r>
        <w:rPr>
          <w:sz w:val="22"/>
        </w:rPr>
        <w:t>needed</w:t>
      </w:r>
      <w:r>
        <w:rPr>
          <w:spacing w:val="26"/>
          <w:sz w:val="22"/>
        </w:rPr>
        <w:t xml:space="preserve"> </w:t>
      </w:r>
      <w:r>
        <w:rPr>
          <w:sz w:val="22"/>
        </w:rPr>
        <w:t>for</w:t>
      </w:r>
      <w:r>
        <w:rPr>
          <w:spacing w:val="26"/>
          <w:sz w:val="22"/>
        </w:rPr>
        <w:t xml:space="preserve"> </w:t>
      </w:r>
      <w:r>
        <w:rPr>
          <w:sz w:val="22"/>
        </w:rPr>
        <w:t>ENERHIYA’s energy-harvesting system?</w:t>
      </w:r>
    </w:p>
    <w:p w14:paraId="6C44B414">
      <w:pPr>
        <w:pStyle w:val="7"/>
        <w:numPr>
          <w:ilvl w:val="0"/>
          <w:numId w:val="2"/>
        </w:numPr>
        <w:tabs>
          <w:tab w:val="left" w:pos="1775"/>
        </w:tabs>
        <w:spacing w:before="257" w:after="0" w:line="240" w:lineRule="auto"/>
        <w:ind w:left="1440" w:right="1796" w:firstLine="0"/>
        <w:jc w:val="left"/>
        <w:rPr>
          <w:sz w:val="22"/>
        </w:rPr>
      </w:pPr>
      <w:r>
        <w:rPr>
          <w:sz w:val="22"/>
        </w:rPr>
        <w:t>Overall,</w:t>
      </w:r>
      <w:r>
        <w:rPr>
          <w:spacing w:val="-5"/>
          <w:sz w:val="22"/>
        </w:rPr>
        <w:t xml:space="preserve"> </w:t>
      </w:r>
      <w:r>
        <w:rPr>
          <w:sz w:val="22"/>
        </w:rPr>
        <w:t>how</w:t>
      </w:r>
      <w:r>
        <w:rPr>
          <w:spacing w:val="-4"/>
          <w:sz w:val="22"/>
        </w:rPr>
        <w:t xml:space="preserve"> </w:t>
      </w:r>
      <w:r>
        <w:rPr>
          <w:sz w:val="22"/>
        </w:rPr>
        <w:t>would</w:t>
      </w:r>
      <w:r>
        <w:rPr>
          <w:spacing w:val="-3"/>
          <w:sz w:val="22"/>
        </w:rPr>
        <w:t xml:space="preserve"> </w:t>
      </w:r>
      <w:r>
        <w:rPr>
          <w:sz w:val="22"/>
        </w:rPr>
        <w:t>you</w:t>
      </w:r>
      <w:r>
        <w:rPr>
          <w:spacing w:val="-5"/>
          <w:sz w:val="22"/>
        </w:rPr>
        <w:t xml:space="preserve"> </w:t>
      </w:r>
      <w:r>
        <w:rPr>
          <w:sz w:val="22"/>
        </w:rPr>
        <w:t>rate ENERHIYA’s</w:t>
      </w:r>
      <w:r>
        <w:rPr>
          <w:spacing w:val="-4"/>
          <w:sz w:val="22"/>
        </w:rPr>
        <w:t xml:space="preserve"> </w:t>
      </w:r>
      <w:r>
        <w:rPr>
          <w:sz w:val="22"/>
        </w:rPr>
        <w:t>readiness</w:t>
      </w:r>
      <w:r>
        <w:rPr>
          <w:spacing w:val="-2"/>
          <w:sz w:val="22"/>
        </w:rPr>
        <w:t xml:space="preserve"> </w:t>
      </w:r>
      <w:r>
        <w:rPr>
          <w:sz w:val="22"/>
        </w:rPr>
        <w:t>for</w:t>
      </w:r>
      <w:r>
        <w:rPr>
          <w:spacing w:val="-3"/>
          <w:sz w:val="22"/>
        </w:rPr>
        <w:t xml:space="preserve"> </w:t>
      </w:r>
      <w:r>
        <w:rPr>
          <w:sz w:val="22"/>
        </w:rPr>
        <w:t>prototype</w:t>
      </w:r>
      <w:r>
        <w:rPr>
          <w:spacing w:val="-3"/>
          <w:sz w:val="22"/>
        </w:rPr>
        <w:t xml:space="preserve"> </w:t>
      </w:r>
      <w:r>
        <w:rPr>
          <w:sz w:val="22"/>
        </w:rPr>
        <w:t>development</w:t>
      </w:r>
      <w:r>
        <w:rPr>
          <w:spacing w:val="-1"/>
          <w:sz w:val="22"/>
        </w:rPr>
        <w:t xml:space="preserve"> </w:t>
      </w:r>
      <w:r>
        <w:rPr>
          <w:sz w:val="22"/>
        </w:rPr>
        <w:t>and</w:t>
      </w:r>
      <w:r>
        <w:rPr>
          <w:spacing w:val="-3"/>
          <w:sz w:val="22"/>
        </w:rPr>
        <w:t xml:space="preserve"> </w:t>
      </w:r>
      <w:r>
        <w:rPr>
          <w:sz w:val="22"/>
        </w:rPr>
        <w:t>real- world testing?</w:t>
      </w:r>
    </w:p>
    <w:p w14:paraId="5AD1A445">
      <w:pPr>
        <w:pStyle w:val="4"/>
      </w:pPr>
    </w:p>
    <w:p w14:paraId="6B7310D9">
      <w:pPr>
        <w:pStyle w:val="4"/>
      </w:pPr>
    </w:p>
    <w:p w14:paraId="6ED058F6">
      <w:pPr>
        <w:spacing w:before="1"/>
        <w:ind w:left="1440" w:right="0" w:firstLine="0"/>
        <w:jc w:val="left"/>
        <w:rPr>
          <w:b/>
          <w:sz w:val="22"/>
        </w:rPr>
      </w:pPr>
      <w:r>
        <w:rPr>
          <w:sz w:val="22"/>
        </w:rPr>
        <w:t>C.</w:t>
      </w:r>
      <w:r>
        <w:rPr>
          <w:spacing w:val="-7"/>
          <w:sz w:val="22"/>
        </w:rPr>
        <w:t xml:space="preserve"> </w:t>
      </w:r>
      <w:r>
        <w:rPr>
          <w:b/>
          <w:sz w:val="22"/>
        </w:rPr>
        <w:t>Proof</w:t>
      </w:r>
      <w:r>
        <w:rPr>
          <w:b/>
          <w:spacing w:val="-3"/>
          <w:sz w:val="22"/>
        </w:rPr>
        <w:t xml:space="preserve"> </w:t>
      </w:r>
      <w:r>
        <w:rPr>
          <w:b/>
          <w:sz w:val="22"/>
        </w:rPr>
        <w:t>/</w:t>
      </w:r>
      <w:r>
        <w:rPr>
          <w:b/>
          <w:spacing w:val="-4"/>
          <w:sz w:val="22"/>
        </w:rPr>
        <w:t xml:space="preserve"> </w:t>
      </w:r>
      <w:r>
        <w:rPr>
          <w:b/>
          <w:sz w:val="22"/>
        </w:rPr>
        <w:t>evidence</w:t>
      </w:r>
      <w:r>
        <w:rPr>
          <w:b/>
          <w:spacing w:val="-4"/>
          <w:sz w:val="22"/>
        </w:rPr>
        <w:t xml:space="preserve"> </w:t>
      </w:r>
      <w:r>
        <w:rPr>
          <w:b/>
          <w:sz w:val="22"/>
        </w:rPr>
        <w:t>you</w:t>
      </w:r>
      <w:r>
        <w:rPr>
          <w:b/>
          <w:spacing w:val="-7"/>
          <w:sz w:val="22"/>
        </w:rPr>
        <w:t xml:space="preserve"> </w:t>
      </w:r>
      <w:r>
        <w:rPr>
          <w:b/>
          <w:sz w:val="22"/>
        </w:rPr>
        <w:t>conduct</w:t>
      </w:r>
      <w:r>
        <w:rPr>
          <w:b/>
          <w:spacing w:val="-3"/>
          <w:sz w:val="22"/>
        </w:rPr>
        <w:t xml:space="preserve"> </w:t>
      </w:r>
      <w:r>
        <w:rPr>
          <w:b/>
          <w:spacing w:val="-2"/>
          <w:sz w:val="22"/>
        </w:rPr>
        <w:t>interviews/survey</w:t>
      </w:r>
    </w:p>
    <w:p w14:paraId="3EA8EE84">
      <w:pPr>
        <w:pStyle w:val="4"/>
        <w:rPr>
          <w:b/>
          <w:sz w:val="20"/>
        </w:rPr>
      </w:pPr>
    </w:p>
    <w:p w14:paraId="538B18CA">
      <w:pPr>
        <w:pStyle w:val="4"/>
        <w:rPr>
          <w:b/>
          <w:sz w:val="20"/>
        </w:rPr>
      </w:pPr>
    </w:p>
    <w:p w14:paraId="198F631A">
      <w:pPr>
        <w:pStyle w:val="4"/>
        <w:rPr>
          <w:b/>
          <w:sz w:val="20"/>
        </w:rPr>
      </w:pPr>
    </w:p>
    <w:p w14:paraId="7F623492">
      <w:pPr>
        <w:pStyle w:val="4"/>
        <w:rPr>
          <w:b/>
          <w:sz w:val="20"/>
        </w:rPr>
      </w:pPr>
    </w:p>
    <w:p w14:paraId="422760DE">
      <w:pPr>
        <w:pStyle w:val="4"/>
        <w:rPr>
          <w:b/>
          <w:sz w:val="20"/>
        </w:rPr>
      </w:pPr>
    </w:p>
    <w:p w14:paraId="03AEFDC5">
      <w:pPr>
        <w:pStyle w:val="4"/>
        <w:rPr>
          <w:b/>
          <w:sz w:val="20"/>
        </w:rPr>
      </w:pPr>
    </w:p>
    <w:p w14:paraId="695D848D">
      <w:pPr>
        <w:pStyle w:val="4"/>
        <w:rPr>
          <w:b/>
          <w:sz w:val="20"/>
        </w:rPr>
      </w:pPr>
    </w:p>
    <w:p w14:paraId="7E090C33">
      <w:pPr>
        <w:pStyle w:val="4"/>
        <w:rPr>
          <w:b/>
          <w:sz w:val="20"/>
        </w:rPr>
      </w:pPr>
    </w:p>
    <w:p w14:paraId="4072A3F1">
      <w:pPr>
        <w:pStyle w:val="4"/>
        <w:rPr>
          <w:b/>
          <w:sz w:val="20"/>
        </w:rPr>
      </w:pPr>
    </w:p>
    <w:p w14:paraId="1B496C55">
      <w:pPr>
        <w:pStyle w:val="4"/>
        <w:rPr>
          <w:b/>
          <w:sz w:val="20"/>
        </w:rPr>
      </w:pPr>
    </w:p>
    <w:p w14:paraId="2E9DEF9A">
      <w:pPr>
        <w:pStyle w:val="4"/>
        <w:rPr>
          <w:b/>
          <w:sz w:val="20"/>
        </w:rPr>
      </w:pPr>
    </w:p>
    <w:p w14:paraId="78774A18">
      <w:pPr>
        <w:pStyle w:val="4"/>
        <w:rPr>
          <w:b/>
          <w:sz w:val="20"/>
        </w:rPr>
      </w:pPr>
    </w:p>
    <w:p w14:paraId="253041A7">
      <w:pPr>
        <w:pStyle w:val="4"/>
        <w:rPr>
          <w:b/>
          <w:sz w:val="20"/>
        </w:rPr>
      </w:pPr>
    </w:p>
    <w:p w14:paraId="6F3DF244">
      <w:pPr>
        <w:pStyle w:val="4"/>
        <w:rPr>
          <w:b/>
          <w:sz w:val="20"/>
        </w:rPr>
      </w:pPr>
    </w:p>
    <w:p w14:paraId="41306C3C">
      <w:pPr>
        <w:pStyle w:val="4"/>
        <w:rPr>
          <w:b/>
          <w:sz w:val="20"/>
        </w:rPr>
      </w:pPr>
    </w:p>
    <w:p w14:paraId="3A6A9C34">
      <w:pPr>
        <w:pStyle w:val="4"/>
        <w:rPr>
          <w:b/>
          <w:sz w:val="20"/>
        </w:rPr>
      </w:pPr>
    </w:p>
    <w:p w14:paraId="78D8DA75">
      <w:pPr>
        <w:pStyle w:val="4"/>
        <w:rPr>
          <w:b/>
          <w:sz w:val="20"/>
        </w:rPr>
      </w:pPr>
    </w:p>
    <w:p w14:paraId="2D0B3A0A">
      <w:pPr>
        <w:pStyle w:val="4"/>
        <w:rPr>
          <w:b/>
          <w:sz w:val="20"/>
        </w:rPr>
      </w:pPr>
    </w:p>
    <w:p w14:paraId="709BD472">
      <w:pPr>
        <w:pStyle w:val="4"/>
        <w:rPr>
          <w:b/>
          <w:sz w:val="20"/>
        </w:rPr>
      </w:pPr>
    </w:p>
    <w:p w14:paraId="2D06B410">
      <w:pPr>
        <w:pStyle w:val="4"/>
        <w:rPr>
          <w:b/>
          <w:sz w:val="20"/>
        </w:rPr>
      </w:pPr>
    </w:p>
    <w:p w14:paraId="6EA52D9C">
      <w:pPr>
        <w:pStyle w:val="4"/>
        <w:rPr>
          <w:b/>
          <w:sz w:val="20"/>
        </w:rPr>
      </w:pPr>
    </w:p>
    <w:p w14:paraId="076D78B7">
      <w:pPr>
        <w:pStyle w:val="4"/>
        <w:rPr>
          <w:b/>
          <w:sz w:val="20"/>
        </w:rPr>
      </w:pPr>
    </w:p>
    <w:p w14:paraId="5BBFCB3B">
      <w:pPr>
        <w:pStyle w:val="4"/>
        <w:rPr>
          <w:b/>
          <w:sz w:val="20"/>
        </w:rPr>
      </w:pPr>
    </w:p>
    <w:p w14:paraId="3407A911">
      <w:pPr>
        <w:pStyle w:val="4"/>
        <w:rPr>
          <w:b/>
          <w:sz w:val="20"/>
        </w:rPr>
      </w:pPr>
    </w:p>
    <w:p w14:paraId="21EE1CBA">
      <w:pPr>
        <w:pStyle w:val="4"/>
        <w:spacing w:before="128"/>
        <w:rPr>
          <w:b/>
          <w:sz w:val="20"/>
        </w:rPr>
      </w:pPr>
      <w:r>
        <w:rPr>
          <w:b/>
          <w:sz w:val="20"/>
        </w:rPr>
        <w:drawing>
          <wp:anchor distT="0" distB="0" distL="0" distR="0" simplePos="0" relativeHeight="251662336" behindDoc="1" locked="0" layoutInCell="1" allowOverlap="1">
            <wp:simplePos x="0" y="0"/>
            <wp:positionH relativeFrom="page">
              <wp:posOffset>317500</wp:posOffset>
            </wp:positionH>
            <wp:positionV relativeFrom="paragraph">
              <wp:posOffset>2733040</wp:posOffset>
            </wp:positionV>
            <wp:extent cx="1625600" cy="208470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1625318" cy="2084832"/>
                    </a:xfrm>
                    <a:prstGeom prst="rect">
                      <a:avLst/>
                    </a:prstGeom>
                  </pic:spPr>
                </pic:pic>
              </a:graphicData>
            </a:graphic>
          </wp:anchor>
        </w:drawing>
      </w:r>
      <w:r>
        <w:rPr>
          <w:b/>
          <w:sz w:val="20"/>
        </w:rPr>
        <w:drawing>
          <wp:anchor distT="0" distB="0" distL="0" distR="0" simplePos="0" relativeHeight="251663360" behindDoc="1" locked="0" layoutInCell="1" allowOverlap="1">
            <wp:simplePos x="0" y="0"/>
            <wp:positionH relativeFrom="page">
              <wp:posOffset>2341880</wp:posOffset>
            </wp:positionH>
            <wp:positionV relativeFrom="paragraph">
              <wp:posOffset>2614295</wp:posOffset>
            </wp:positionV>
            <wp:extent cx="1373505" cy="266763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1373407" cy="2667857"/>
                    </a:xfrm>
                    <a:prstGeom prst="rect">
                      <a:avLst/>
                    </a:prstGeom>
                  </pic:spPr>
                </pic:pic>
              </a:graphicData>
            </a:graphic>
          </wp:anchor>
        </w:drawing>
      </w:r>
      <w:r>
        <w:rPr>
          <w:b/>
          <w:sz w:val="20"/>
        </w:rPr>
        <w:drawing>
          <wp:anchor distT="0" distB="0" distL="0" distR="0" simplePos="0" relativeHeight="251663360" behindDoc="1" locked="0" layoutInCell="1" allowOverlap="1">
            <wp:simplePos x="0" y="0"/>
            <wp:positionH relativeFrom="page">
              <wp:posOffset>4220210</wp:posOffset>
            </wp:positionH>
            <wp:positionV relativeFrom="paragraph">
              <wp:posOffset>2585085</wp:posOffset>
            </wp:positionV>
            <wp:extent cx="1645285" cy="275336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1645479" cy="2753487"/>
                    </a:xfrm>
                    <a:prstGeom prst="rect">
                      <a:avLst/>
                    </a:prstGeom>
                  </pic:spPr>
                </pic:pic>
              </a:graphicData>
            </a:graphic>
          </wp:anchor>
        </w:drawing>
      </w:r>
      <w:r>
        <w:rPr>
          <w:b/>
          <w:sz w:val="20"/>
        </w:rPr>
        <w:drawing>
          <wp:anchor distT="0" distB="0" distL="0" distR="0" simplePos="0" relativeHeight="251664384" behindDoc="1" locked="0" layoutInCell="1" allowOverlap="1">
            <wp:simplePos x="0" y="0"/>
            <wp:positionH relativeFrom="page">
              <wp:posOffset>5944235</wp:posOffset>
            </wp:positionH>
            <wp:positionV relativeFrom="paragraph">
              <wp:posOffset>245745</wp:posOffset>
            </wp:positionV>
            <wp:extent cx="1764665" cy="310705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1764541" cy="3106864"/>
                    </a:xfrm>
                    <a:prstGeom prst="rect">
                      <a:avLst/>
                    </a:prstGeom>
                  </pic:spPr>
                </pic:pic>
              </a:graphicData>
            </a:graphic>
          </wp:anchor>
        </w:drawing>
      </w:r>
    </w:p>
    <w:p w14:paraId="00521552">
      <w:pPr>
        <w:pStyle w:val="4"/>
        <w:spacing w:after="0"/>
        <w:rPr>
          <w:b/>
          <w:sz w:val="20"/>
        </w:rPr>
        <w:sectPr>
          <w:pgSz w:w="12240" w:h="18720"/>
          <w:pgMar w:top="1620" w:right="0" w:bottom="280" w:left="360" w:header="720" w:footer="720" w:gutter="0"/>
          <w:cols w:space="720" w:num="1"/>
        </w:sectPr>
      </w:pPr>
    </w:p>
    <w:p w14:paraId="1F3A06A7">
      <w:pPr>
        <w:spacing w:before="80" w:line="477" w:lineRule="auto"/>
        <w:ind w:left="1440" w:right="7261" w:firstLine="0"/>
        <w:jc w:val="left"/>
        <w:rPr>
          <w:b/>
          <w:sz w:val="22"/>
        </w:rPr>
      </w:pPr>
      <w:r>
        <w:rPr>
          <w:b/>
          <w:sz w:val="22"/>
        </w:rPr>
        <w:t>D.Results</w:t>
      </w:r>
      <w:r>
        <w:rPr>
          <w:b/>
          <w:spacing w:val="-13"/>
          <w:sz w:val="22"/>
        </w:rPr>
        <w:t xml:space="preserve"> </w:t>
      </w:r>
      <w:r>
        <w:rPr>
          <w:b/>
          <w:sz w:val="22"/>
        </w:rPr>
        <w:t>and</w:t>
      </w:r>
      <w:r>
        <w:rPr>
          <w:b/>
          <w:spacing w:val="-12"/>
          <w:sz w:val="22"/>
        </w:rPr>
        <w:t xml:space="preserve"> </w:t>
      </w:r>
      <w:r>
        <w:rPr>
          <w:b/>
          <w:sz w:val="22"/>
        </w:rPr>
        <w:t xml:space="preserve">discussion </w:t>
      </w:r>
      <w:r>
        <w:rPr>
          <w:b/>
          <w:spacing w:val="-2"/>
          <w:sz w:val="22"/>
        </w:rPr>
        <w:t>Results</w:t>
      </w:r>
    </w:p>
    <w:p w14:paraId="5DF4A984">
      <w:pPr>
        <w:pStyle w:val="7"/>
        <w:numPr>
          <w:ilvl w:val="0"/>
          <w:numId w:val="3"/>
        </w:numPr>
        <w:tabs>
          <w:tab w:val="left" w:pos="1859"/>
        </w:tabs>
        <w:spacing w:before="6" w:after="0" w:line="240" w:lineRule="auto"/>
        <w:ind w:left="1859" w:right="0" w:hanging="419"/>
        <w:jc w:val="left"/>
        <w:rPr>
          <w:b/>
          <w:sz w:val="22"/>
        </w:rPr>
      </w:pPr>
      <w:r>
        <w:rPr>
          <w:b/>
          <w:sz w:val="22"/>
        </w:rPr>
        <w:t>Technical Evaluation</w:t>
      </w:r>
      <w:r>
        <w:rPr>
          <w:b/>
          <w:spacing w:val="4"/>
          <w:sz w:val="22"/>
        </w:rPr>
        <w:t xml:space="preserve"> </w:t>
      </w:r>
      <w:r>
        <w:rPr>
          <w:b/>
          <w:sz w:val="22"/>
        </w:rPr>
        <w:t>(Experts</w:t>
      </w:r>
      <w:r>
        <w:rPr>
          <w:b/>
          <w:spacing w:val="2"/>
          <w:sz w:val="22"/>
        </w:rPr>
        <w:t xml:space="preserve"> </w:t>
      </w:r>
      <w:r>
        <w:rPr>
          <w:b/>
          <w:sz w:val="22"/>
        </w:rPr>
        <w:t xml:space="preserve">/ </w:t>
      </w:r>
      <w:r>
        <w:rPr>
          <w:b/>
          <w:spacing w:val="-2"/>
          <w:sz w:val="22"/>
        </w:rPr>
        <w:t>Professionals)</w:t>
      </w:r>
    </w:p>
    <w:p w14:paraId="36027F69">
      <w:pPr>
        <w:pStyle w:val="4"/>
        <w:spacing w:before="10"/>
        <w:rPr>
          <w:b/>
          <w:sz w:val="10"/>
        </w:rPr>
      </w:pPr>
      <w:r>
        <w:rPr>
          <w:b/>
          <w:sz w:val="10"/>
        </w:rPr>
        <w:drawing>
          <wp:anchor distT="0" distB="0" distL="0" distR="0" simplePos="0" relativeHeight="251665408" behindDoc="1" locked="0" layoutInCell="1" allowOverlap="1">
            <wp:simplePos x="0" y="0"/>
            <wp:positionH relativeFrom="page">
              <wp:posOffset>1228090</wp:posOffset>
            </wp:positionH>
            <wp:positionV relativeFrom="paragraph">
              <wp:posOffset>95885</wp:posOffset>
            </wp:positionV>
            <wp:extent cx="2645410" cy="107442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2645663" cy="1074420"/>
                    </a:xfrm>
                    <a:prstGeom prst="rect">
                      <a:avLst/>
                    </a:prstGeom>
                  </pic:spPr>
                </pic:pic>
              </a:graphicData>
            </a:graphic>
          </wp:anchor>
        </w:drawing>
      </w:r>
      <w:r>
        <w:rPr>
          <w:b/>
          <w:sz w:val="10"/>
        </w:rPr>
        <w:drawing>
          <wp:anchor distT="0" distB="0" distL="0" distR="0" simplePos="0" relativeHeight="251666432" behindDoc="1" locked="0" layoutInCell="1" allowOverlap="1">
            <wp:simplePos x="0" y="0"/>
            <wp:positionH relativeFrom="page">
              <wp:posOffset>4193540</wp:posOffset>
            </wp:positionH>
            <wp:positionV relativeFrom="paragraph">
              <wp:posOffset>113030</wp:posOffset>
            </wp:positionV>
            <wp:extent cx="2814955" cy="113538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2814942" cy="1135379"/>
                    </a:xfrm>
                    <a:prstGeom prst="rect">
                      <a:avLst/>
                    </a:prstGeom>
                  </pic:spPr>
                </pic:pic>
              </a:graphicData>
            </a:graphic>
          </wp:anchor>
        </w:drawing>
      </w:r>
      <w:r>
        <w:rPr>
          <w:b/>
          <w:sz w:val="10"/>
        </w:rPr>
        <w:drawing>
          <wp:anchor distT="0" distB="0" distL="0" distR="0" simplePos="0" relativeHeight="251666432" behindDoc="1" locked="0" layoutInCell="1" allowOverlap="1">
            <wp:simplePos x="0" y="0"/>
            <wp:positionH relativeFrom="page">
              <wp:posOffset>1240155</wp:posOffset>
            </wp:positionH>
            <wp:positionV relativeFrom="paragraph">
              <wp:posOffset>1397635</wp:posOffset>
            </wp:positionV>
            <wp:extent cx="2636520" cy="111125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2636444" cy="1110996"/>
                    </a:xfrm>
                    <a:prstGeom prst="rect">
                      <a:avLst/>
                    </a:prstGeom>
                  </pic:spPr>
                </pic:pic>
              </a:graphicData>
            </a:graphic>
          </wp:anchor>
        </w:drawing>
      </w:r>
      <w:r>
        <w:rPr>
          <w:b/>
          <w:sz w:val="10"/>
        </w:rPr>
        <w:drawing>
          <wp:anchor distT="0" distB="0" distL="0" distR="0" simplePos="0" relativeHeight="251667456" behindDoc="1" locked="0" layoutInCell="1" allowOverlap="1">
            <wp:simplePos x="0" y="0"/>
            <wp:positionH relativeFrom="page">
              <wp:posOffset>4172585</wp:posOffset>
            </wp:positionH>
            <wp:positionV relativeFrom="paragraph">
              <wp:posOffset>1388745</wp:posOffset>
            </wp:positionV>
            <wp:extent cx="2620010" cy="109855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2619896" cy="1098803"/>
                    </a:xfrm>
                    <a:prstGeom prst="rect">
                      <a:avLst/>
                    </a:prstGeom>
                  </pic:spPr>
                </pic:pic>
              </a:graphicData>
            </a:graphic>
          </wp:anchor>
        </w:drawing>
      </w:r>
      <w:r>
        <w:rPr>
          <w:b/>
          <w:sz w:val="10"/>
        </w:rPr>
        <w:drawing>
          <wp:anchor distT="0" distB="0" distL="0" distR="0" simplePos="0" relativeHeight="251667456" behindDoc="1" locked="0" layoutInCell="1" allowOverlap="1">
            <wp:simplePos x="0" y="0"/>
            <wp:positionH relativeFrom="page">
              <wp:posOffset>1228090</wp:posOffset>
            </wp:positionH>
            <wp:positionV relativeFrom="paragraph">
              <wp:posOffset>2737485</wp:posOffset>
            </wp:positionV>
            <wp:extent cx="2632075" cy="105029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2632038" cy="1050036"/>
                    </a:xfrm>
                    <a:prstGeom prst="rect">
                      <a:avLst/>
                    </a:prstGeom>
                  </pic:spPr>
                </pic:pic>
              </a:graphicData>
            </a:graphic>
          </wp:anchor>
        </w:drawing>
      </w:r>
      <w:r>
        <w:rPr>
          <w:b/>
          <w:sz w:val="10"/>
        </w:rPr>
        <w:drawing>
          <wp:anchor distT="0" distB="0" distL="0" distR="0" simplePos="0" relativeHeight="251668480" behindDoc="1" locked="0" layoutInCell="1" allowOverlap="1">
            <wp:simplePos x="0" y="0"/>
            <wp:positionH relativeFrom="page">
              <wp:posOffset>4070350</wp:posOffset>
            </wp:positionH>
            <wp:positionV relativeFrom="paragraph">
              <wp:posOffset>2753995</wp:posOffset>
            </wp:positionV>
            <wp:extent cx="2731135" cy="111125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2731007" cy="1110996"/>
                    </a:xfrm>
                    <a:prstGeom prst="rect">
                      <a:avLst/>
                    </a:prstGeom>
                  </pic:spPr>
                </pic:pic>
              </a:graphicData>
            </a:graphic>
          </wp:anchor>
        </w:drawing>
      </w:r>
    </w:p>
    <w:p w14:paraId="2226EA1B">
      <w:pPr>
        <w:pStyle w:val="4"/>
        <w:spacing w:before="9"/>
        <w:rPr>
          <w:b/>
          <w:sz w:val="16"/>
        </w:rPr>
      </w:pPr>
    </w:p>
    <w:p w14:paraId="19495B7F">
      <w:pPr>
        <w:pStyle w:val="4"/>
        <w:spacing w:before="101"/>
        <w:rPr>
          <w:b/>
          <w:sz w:val="20"/>
        </w:rPr>
      </w:pPr>
    </w:p>
    <w:p w14:paraId="71CB1055">
      <w:pPr>
        <w:pStyle w:val="7"/>
        <w:numPr>
          <w:ilvl w:val="0"/>
          <w:numId w:val="4"/>
        </w:numPr>
        <w:tabs>
          <w:tab w:val="left" w:pos="1751"/>
        </w:tabs>
        <w:spacing w:before="68" w:after="0" w:line="240" w:lineRule="auto"/>
        <w:ind w:left="1751" w:right="0" w:hanging="311"/>
        <w:jc w:val="left"/>
        <w:rPr>
          <w:sz w:val="22"/>
        </w:rPr>
      </w:pPr>
      <w:r>
        <w:rPr>
          <w:color w:val="1F2023"/>
          <w:sz w:val="22"/>
        </w:rPr>
        <w:t>What</w:t>
      </w:r>
      <w:r>
        <w:rPr>
          <w:color w:val="1F2023"/>
          <w:spacing w:val="6"/>
          <w:sz w:val="22"/>
        </w:rPr>
        <w:t xml:space="preserve"> </w:t>
      </w:r>
      <w:r>
        <w:rPr>
          <w:color w:val="1F2023"/>
          <w:sz w:val="22"/>
        </w:rPr>
        <w:t>potential</w:t>
      </w:r>
      <w:r>
        <w:rPr>
          <w:color w:val="1F2023"/>
          <w:spacing w:val="10"/>
          <w:sz w:val="22"/>
        </w:rPr>
        <w:t xml:space="preserve"> </w:t>
      </w:r>
      <w:r>
        <w:rPr>
          <w:color w:val="1F2023"/>
          <w:sz w:val="22"/>
        </w:rPr>
        <w:t>improvements</w:t>
      </w:r>
      <w:r>
        <w:rPr>
          <w:color w:val="1F2023"/>
          <w:spacing w:val="10"/>
          <w:sz w:val="22"/>
        </w:rPr>
        <w:t xml:space="preserve"> </w:t>
      </w:r>
      <w:r>
        <w:rPr>
          <w:color w:val="1F2023"/>
          <w:sz w:val="22"/>
        </w:rPr>
        <w:t>or</w:t>
      </w:r>
      <w:r>
        <w:rPr>
          <w:color w:val="1F2023"/>
          <w:spacing w:val="10"/>
          <w:sz w:val="22"/>
        </w:rPr>
        <w:t xml:space="preserve"> </w:t>
      </w:r>
      <w:r>
        <w:rPr>
          <w:color w:val="1F2023"/>
          <w:sz w:val="22"/>
        </w:rPr>
        <w:t>alternative</w:t>
      </w:r>
      <w:r>
        <w:rPr>
          <w:color w:val="1F2023"/>
          <w:spacing w:val="10"/>
          <w:sz w:val="22"/>
        </w:rPr>
        <w:t xml:space="preserve"> </w:t>
      </w:r>
      <w:r>
        <w:rPr>
          <w:color w:val="1F2023"/>
          <w:sz w:val="22"/>
        </w:rPr>
        <w:t>materials</w:t>
      </w:r>
      <w:r>
        <w:rPr>
          <w:color w:val="1F2023"/>
          <w:spacing w:val="10"/>
          <w:sz w:val="22"/>
        </w:rPr>
        <w:t xml:space="preserve"> </w:t>
      </w:r>
      <w:r>
        <w:rPr>
          <w:color w:val="1F2023"/>
          <w:sz w:val="22"/>
        </w:rPr>
        <w:t>would</w:t>
      </w:r>
      <w:r>
        <w:rPr>
          <w:color w:val="1F2023"/>
          <w:spacing w:val="10"/>
          <w:sz w:val="22"/>
        </w:rPr>
        <w:t xml:space="preserve"> </w:t>
      </w:r>
      <w:r>
        <w:rPr>
          <w:color w:val="1F2023"/>
          <w:sz w:val="22"/>
        </w:rPr>
        <w:t>enhance</w:t>
      </w:r>
      <w:r>
        <w:rPr>
          <w:color w:val="1F2023"/>
          <w:spacing w:val="10"/>
          <w:sz w:val="22"/>
        </w:rPr>
        <w:t xml:space="preserve"> </w:t>
      </w:r>
      <w:r>
        <w:rPr>
          <w:color w:val="1F2023"/>
          <w:sz w:val="22"/>
        </w:rPr>
        <w:t>its</w:t>
      </w:r>
      <w:r>
        <w:rPr>
          <w:color w:val="1F2023"/>
          <w:spacing w:val="11"/>
          <w:sz w:val="22"/>
        </w:rPr>
        <w:t xml:space="preserve"> </w:t>
      </w:r>
      <w:r>
        <w:rPr>
          <w:color w:val="1F2023"/>
          <w:spacing w:val="-2"/>
          <w:sz w:val="22"/>
        </w:rPr>
        <w:t>performance?</w:t>
      </w:r>
    </w:p>
    <w:p w14:paraId="7F5256E7">
      <w:pPr>
        <w:pStyle w:val="4"/>
        <w:spacing w:before="2"/>
      </w:pPr>
    </w:p>
    <w:p w14:paraId="52F343EC">
      <w:pPr>
        <w:pStyle w:val="7"/>
        <w:numPr>
          <w:ilvl w:val="1"/>
          <w:numId w:val="4"/>
        </w:numPr>
        <w:tabs>
          <w:tab w:val="left" w:pos="1860"/>
        </w:tabs>
        <w:spacing w:before="0" w:after="0" w:line="240" w:lineRule="auto"/>
        <w:ind w:left="1860" w:right="1797" w:hanging="420"/>
        <w:jc w:val="both"/>
        <w:rPr>
          <w:sz w:val="22"/>
        </w:rPr>
      </w:pPr>
      <w:r>
        <w:rPr>
          <w:sz w:val="22"/>
        </w:rPr>
        <w:t>The idea is really good but base on my experience, you might experience hardship on the product size. Materials are usually bulky so its very challenging to make it comfortable to wear. and Maybe the product should be worn on the ankle instead for comfort at it could cause discomfort especially when doing something.</w:t>
      </w:r>
    </w:p>
    <w:p w14:paraId="3D5D6791">
      <w:pPr>
        <w:pStyle w:val="7"/>
        <w:numPr>
          <w:ilvl w:val="1"/>
          <w:numId w:val="4"/>
        </w:numPr>
        <w:tabs>
          <w:tab w:val="left" w:pos="1860"/>
          <w:tab w:val="left" w:pos="1908"/>
        </w:tabs>
        <w:spacing w:before="1" w:after="0" w:line="240" w:lineRule="auto"/>
        <w:ind w:left="1860" w:right="1795" w:hanging="420"/>
        <w:jc w:val="both"/>
        <w:rPr>
          <w:sz w:val="22"/>
        </w:rPr>
      </w:pPr>
      <w:r>
        <w:rPr>
          <w:sz w:val="22"/>
        </w:rPr>
        <w:t>For prototyping, using a larger-capacity battery is highly recommended to ensure</w:t>
      </w:r>
      <w:r>
        <w:rPr>
          <w:spacing w:val="40"/>
          <w:sz w:val="22"/>
        </w:rPr>
        <w:t xml:space="preserve"> </w:t>
      </w:r>
      <w:r>
        <w:rPr>
          <w:sz w:val="22"/>
        </w:rPr>
        <w:t>stable testing and accurate energy measurements. A bigger battery allows longer runtime, making it easier to observe how effectively the systems harvest and store power under different conditions. This setup also enables extended trials for power management, charging cycles, and sensor operation without frequent interruptions. Although a large battery may not be ergonomic</w:t>
      </w:r>
      <w:r>
        <w:rPr>
          <w:spacing w:val="-1"/>
          <w:sz w:val="22"/>
        </w:rPr>
        <w:t xml:space="preserve"> </w:t>
      </w:r>
      <w:r>
        <w:rPr>
          <w:sz w:val="22"/>
        </w:rPr>
        <w:t>for the final wearable version, it</w:t>
      </w:r>
      <w:r>
        <w:rPr>
          <w:spacing w:val="-2"/>
          <w:sz w:val="22"/>
        </w:rPr>
        <w:t xml:space="preserve"> </w:t>
      </w:r>
      <w:r>
        <w:rPr>
          <w:sz w:val="22"/>
        </w:rPr>
        <w:t>is ideal for early-stage prototypes to validate performance and optimize system efficiency. At the prototype stage, it is also more realistic to use larger components and batteries since most energy-harvesting modules, sensors, and control circuits are not yet miniaturized. This means the prototype may resemble a bulky wrist module or arm strap, rather than a sleek consumer-ready design. However, building it in a larger form factor</w:t>
      </w:r>
      <w:r>
        <w:rPr>
          <w:spacing w:val="-1"/>
          <w:sz w:val="22"/>
        </w:rPr>
        <w:t xml:space="preserve"> </w:t>
      </w:r>
      <w:r>
        <w:rPr>
          <w:sz w:val="22"/>
        </w:rPr>
        <w:t>allows</w:t>
      </w:r>
      <w:r>
        <w:rPr>
          <w:spacing w:val="-2"/>
          <w:sz w:val="22"/>
        </w:rPr>
        <w:t xml:space="preserve"> </w:t>
      </w:r>
      <w:r>
        <w:rPr>
          <w:sz w:val="22"/>
        </w:rPr>
        <w:t>enough physical space for</w:t>
      </w:r>
      <w:r>
        <w:rPr>
          <w:spacing w:val="-1"/>
          <w:sz w:val="22"/>
        </w:rPr>
        <w:t xml:space="preserve"> </w:t>
      </w:r>
      <w:r>
        <w:rPr>
          <w:sz w:val="22"/>
        </w:rPr>
        <w:t>wiring, heat</w:t>
      </w:r>
      <w:r>
        <w:rPr>
          <w:spacing w:val="-1"/>
          <w:sz w:val="22"/>
        </w:rPr>
        <w:t xml:space="preserve"> </w:t>
      </w:r>
      <w:r>
        <w:rPr>
          <w:sz w:val="22"/>
        </w:rPr>
        <w:t>dissipation, and</w:t>
      </w:r>
      <w:r>
        <w:rPr>
          <w:spacing w:val="-1"/>
          <w:sz w:val="22"/>
        </w:rPr>
        <w:t xml:space="preserve"> </w:t>
      </w:r>
      <w:r>
        <w:rPr>
          <w:sz w:val="22"/>
        </w:rPr>
        <w:t>testing of different energy-harvesting configurations providing crucial data for future miniaturization and refinement</w:t>
      </w:r>
      <w:r>
        <w:rPr>
          <w:spacing w:val="-1"/>
          <w:sz w:val="22"/>
        </w:rPr>
        <w:t xml:space="preserve"> </w:t>
      </w:r>
      <w:r>
        <w:rPr>
          <w:sz w:val="22"/>
        </w:rPr>
        <w:t>into a compact</w:t>
      </w:r>
      <w:r>
        <w:rPr>
          <w:spacing w:val="-1"/>
          <w:sz w:val="22"/>
        </w:rPr>
        <w:t xml:space="preserve"> </w:t>
      </w:r>
      <w:r>
        <w:rPr>
          <w:sz w:val="22"/>
        </w:rPr>
        <w:t>bracelet or</w:t>
      </w:r>
      <w:r>
        <w:rPr>
          <w:spacing w:val="-3"/>
          <w:sz w:val="22"/>
        </w:rPr>
        <w:t xml:space="preserve"> </w:t>
      </w:r>
      <w:r>
        <w:rPr>
          <w:sz w:val="22"/>
        </w:rPr>
        <w:t>watch strap</w:t>
      </w:r>
      <w:r>
        <w:rPr>
          <w:spacing w:val="-1"/>
          <w:sz w:val="22"/>
        </w:rPr>
        <w:t xml:space="preserve"> </w:t>
      </w:r>
      <w:r>
        <w:rPr>
          <w:sz w:val="22"/>
        </w:rPr>
        <w:t>design. In</w:t>
      </w:r>
      <w:r>
        <w:rPr>
          <w:spacing w:val="-1"/>
          <w:sz w:val="22"/>
        </w:rPr>
        <w:t xml:space="preserve"> </w:t>
      </w:r>
      <w:r>
        <w:rPr>
          <w:sz w:val="22"/>
        </w:rPr>
        <w:t>terms of health and</w:t>
      </w:r>
      <w:r>
        <w:rPr>
          <w:spacing w:val="-1"/>
          <w:sz w:val="22"/>
        </w:rPr>
        <w:t xml:space="preserve"> </w:t>
      </w:r>
      <w:r>
        <w:rPr>
          <w:sz w:val="22"/>
        </w:rPr>
        <w:t>safety, it poses minimal radiation risk since it does not emit harmful electromagnetic waves like smartphones or wireless transmitters. The device only converts and stores energy from natural sources, ensuring that it remains safe for continuous skin contact and long-term</w:t>
      </w:r>
      <w:r>
        <w:rPr>
          <w:spacing w:val="-1"/>
          <w:sz w:val="22"/>
        </w:rPr>
        <w:t xml:space="preserve"> </w:t>
      </w:r>
      <w:r>
        <w:rPr>
          <w:sz w:val="22"/>
        </w:rPr>
        <w:t>use as a wearable. Furthermore, it would be much better if it is</w:t>
      </w:r>
      <w:r>
        <w:rPr>
          <w:spacing w:val="-1"/>
          <w:sz w:val="22"/>
        </w:rPr>
        <w:t xml:space="preserve"> </w:t>
      </w:r>
      <w:r>
        <w:rPr>
          <w:sz w:val="22"/>
        </w:rPr>
        <w:t>supported by dedicated software or a mobile application that allows users to monitor energy generation, battery status, and performance analytics. The app could also integrate health-tracking features similar to those found in smartwatches, such as heart rate monitoring, step counting, sleep tracking, and body temperature measurement. These added functions would make it not only a self-sustaining power source but also a multifunctional health companion, combining sustainability, innovation, and personal wellness in one advanced wearable device.</w:t>
      </w:r>
    </w:p>
    <w:p w14:paraId="2BB463A5">
      <w:pPr>
        <w:pStyle w:val="7"/>
        <w:spacing w:after="0" w:line="240" w:lineRule="auto"/>
        <w:jc w:val="both"/>
        <w:rPr>
          <w:sz w:val="22"/>
        </w:rPr>
        <w:sectPr>
          <w:pgSz w:w="12240" w:h="18720"/>
          <w:pgMar w:top="1360" w:right="0" w:bottom="280" w:left="360" w:header="720" w:footer="720" w:gutter="0"/>
          <w:cols w:space="720" w:num="1"/>
        </w:sectPr>
      </w:pPr>
    </w:p>
    <w:p w14:paraId="45D537DE">
      <w:pPr>
        <w:pStyle w:val="7"/>
        <w:numPr>
          <w:ilvl w:val="1"/>
          <w:numId w:val="4"/>
        </w:numPr>
        <w:tabs>
          <w:tab w:val="left" w:pos="1860"/>
        </w:tabs>
        <w:spacing w:before="80" w:after="0" w:line="240" w:lineRule="auto"/>
        <w:ind w:left="1860" w:right="1797" w:hanging="420"/>
        <w:jc w:val="left"/>
        <w:rPr>
          <w:sz w:val="22"/>
        </w:rPr>
      </w:pPr>
      <w:r>
        <w:rPr>
          <w:sz w:val="22"/>
        </w:rPr>
        <w:t>...</w:t>
      </w:r>
      <w:r>
        <w:rPr>
          <w:spacing w:val="33"/>
          <w:sz w:val="22"/>
        </w:rPr>
        <w:t xml:space="preserve"> </w:t>
      </w:r>
      <w:r>
        <w:rPr>
          <w:sz w:val="22"/>
        </w:rPr>
        <w:t>I</w:t>
      </w:r>
      <w:r>
        <w:rPr>
          <w:spacing w:val="33"/>
          <w:sz w:val="22"/>
        </w:rPr>
        <w:t xml:space="preserve"> </w:t>
      </w:r>
      <w:r>
        <w:rPr>
          <w:sz w:val="22"/>
        </w:rPr>
        <w:t>guess</w:t>
      </w:r>
      <w:r>
        <w:rPr>
          <w:spacing w:val="31"/>
          <w:sz w:val="22"/>
        </w:rPr>
        <w:t xml:space="preserve"> </w:t>
      </w:r>
      <w:r>
        <w:rPr>
          <w:sz w:val="22"/>
        </w:rPr>
        <w:t>it</w:t>
      </w:r>
      <w:r>
        <w:rPr>
          <w:spacing w:val="32"/>
          <w:sz w:val="22"/>
        </w:rPr>
        <w:t xml:space="preserve"> </w:t>
      </w:r>
      <w:r>
        <w:rPr>
          <w:sz w:val="22"/>
        </w:rPr>
        <w:t>better</w:t>
      </w:r>
      <w:r>
        <w:rPr>
          <w:spacing w:val="34"/>
          <w:sz w:val="22"/>
        </w:rPr>
        <w:t xml:space="preserve"> </w:t>
      </w:r>
      <w:r>
        <w:rPr>
          <w:sz w:val="22"/>
        </w:rPr>
        <w:t>to</w:t>
      </w:r>
      <w:r>
        <w:rPr>
          <w:spacing w:val="33"/>
          <w:sz w:val="22"/>
        </w:rPr>
        <w:t xml:space="preserve"> </w:t>
      </w:r>
      <w:r>
        <w:rPr>
          <w:sz w:val="22"/>
        </w:rPr>
        <w:t>place</w:t>
      </w:r>
      <w:r>
        <w:rPr>
          <w:spacing w:val="32"/>
          <w:sz w:val="22"/>
        </w:rPr>
        <w:t xml:space="preserve"> </w:t>
      </w:r>
      <w:r>
        <w:rPr>
          <w:sz w:val="22"/>
        </w:rPr>
        <w:t>the</w:t>
      </w:r>
      <w:r>
        <w:rPr>
          <w:spacing w:val="32"/>
          <w:sz w:val="22"/>
        </w:rPr>
        <w:t xml:space="preserve"> </w:t>
      </w:r>
      <w:r>
        <w:rPr>
          <w:sz w:val="22"/>
        </w:rPr>
        <w:t>device</w:t>
      </w:r>
      <w:r>
        <w:rPr>
          <w:spacing w:val="32"/>
          <w:sz w:val="22"/>
        </w:rPr>
        <w:t xml:space="preserve"> </w:t>
      </w:r>
      <w:r>
        <w:rPr>
          <w:sz w:val="22"/>
        </w:rPr>
        <w:t>on</w:t>
      </w:r>
      <w:r>
        <w:rPr>
          <w:spacing w:val="34"/>
          <w:sz w:val="22"/>
        </w:rPr>
        <w:t xml:space="preserve"> </w:t>
      </w:r>
      <w:r>
        <w:rPr>
          <w:sz w:val="22"/>
        </w:rPr>
        <w:t>high-</w:t>
      </w:r>
      <w:r>
        <w:rPr>
          <w:spacing w:val="33"/>
          <w:sz w:val="22"/>
        </w:rPr>
        <w:t xml:space="preserve"> </w:t>
      </w:r>
      <w:r>
        <w:rPr>
          <w:sz w:val="22"/>
        </w:rPr>
        <w:t>motion</w:t>
      </w:r>
      <w:r>
        <w:rPr>
          <w:spacing w:val="34"/>
          <w:sz w:val="22"/>
        </w:rPr>
        <w:t xml:space="preserve"> </w:t>
      </w:r>
      <w:r>
        <w:rPr>
          <w:sz w:val="22"/>
        </w:rPr>
        <w:t>body</w:t>
      </w:r>
      <w:r>
        <w:rPr>
          <w:spacing w:val="31"/>
          <w:sz w:val="22"/>
        </w:rPr>
        <w:t xml:space="preserve"> </w:t>
      </w:r>
      <w:r>
        <w:rPr>
          <w:sz w:val="22"/>
        </w:rPr>
        <w:t>areas</w:t>
      </w:r>
      <w:r>
        <w:rPr>
          <w:spacing w:val="31"/>
          <w:sz w:val="22"/>
        </w:rPr>
        <w:t xml:space="preserve"> </w:t>
      </w:r>
      <w:r>
        <w:rPr>
          <w:sz w:val="22"/>
        </w:rPr>
        <w:t>such</w:t>
      </w:r>
      <w:r>
        <w:rPr>
          <w:spacing w:val="33"/>
          <w:sz w:val="22"/>
        </w:rPr>
        <w:t xml:space="preserve"> </w:t>
      </w:r>
      <w:r>
        <w:rPr>
          <w:sz w:val="22"/>
        </w:rPr>
        <w:t>as</w:t>
      </w:r>
      <w:r>
        <w:rPr>
          <w:spacing w:val="33"/>
          <w:sz w:val="22"/>
        </w:rPr>
        <w:t xml:space="preserve"> </w:t>
      </w:r>
      <w:r>
        <w:rPr>
          <w:sz w:val="22"/>
        </w:rPr>
        <w:t>knees</w:t>
      </w:r>
      <w:r>
        <w:rPr>
          <w:spacing w:val="31"/>
          <w:sz w:val="22"/>
        </w:rPr>
        <w:t xml:space="preserve"> </w:t>
      </w:r>
      <w:r>
        <w:rPr>
          <w:sz w:val="22"/>
        </w:rPr>
        <w:t>or elbows instead of wrist.</w:t>
      </w:r>
    </w:p>
    <w:p w14:paraId="7514067C">
      <w:pPr>
        <w:pStyle w:val="7"/>
        <w:numPr>
          <w:ilvl w:val="1"/>
          <w:numId w:val="4"/>
        </w:numPr>
        <w:tabs>
          <w:tab w:val="left" w:pos="1860"/>
        </w:tabs>
        <w:spacing w:before="1" w:after="0" w:line="240" w:lineRule="auto"/>
        <w:ind w:left="1860" w:right="1798" w:hanging="420"/>
        <w:jc w:val="left"/>
        <w:rPr>
          <w:sz w:val="22"/>
        </w:rPr>
      </w:pPr>
      <w:r>
        <w:rPr>
          <w:sz w:val="22"/>
        </w:rPr>
        <w:t>For potential improvements, it would be great if it could also function as a smartwatch (if possible). This would make it more versatile while still fulfilling its main purpose.</w:t>
      </w:r>
    </w:p>
    <w:p w14:paraId="5ACEEC14">
      <w:pPr>
        <w:pStyle w:val="4"/>
        <w:rPr>
          <w:sz w:val="20"/>
        </w:rPr>
      </w:pPr>
    </w:p>
    <w:p w14:paraId="5556A005">
      <w:pPr>
        <w:pStyle w:val="4"/>
        <w:rPr>
          <w:sz w:val="20"/>
        </w:rPr>
      </w:pPr>
    </w:p>
    <w:p w14:paraId="21944134">
      <w:pPr>
        <w:pStyle w:val="4"/>
        <w:spacing w:before="44"/>
        <w:rPr>
          <w:sz w:val="20"/>
        </w:rPr>
      </w:pPr>
      <w:r>
        <w:rPr>
          <w:sz w:val="20"/>
        </w:rPr>
        <w:drawing>
          <wp:anchor distT="0" distB="0" distL="0" distR="0" simplePos="0" relativeHeight="251668480" behindDoc="1" locked="0" layoutInCell="1" allowOverlap="1">
            <wp:simplePos x="0" y="0"/>
            <wp:positionH relativeFrom="page">
              <wp:posOffset>1143000</wp:posOffset>
            </wp:positionH>
            <wp:positionV relativeFrom="paragraph">
              <wp:posOffset>192405</wp:posOffset>
            </wp:positionV>
            <wp:extent cx="3211195" cy="291084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3211067" cy="2910840"/>
                    </a:xfrm>
                    <a:prstGeom prst="rect">
                      <a:avLst/>
                    </a:prstGeom>
                  </pic:spPr>
                </pic:pic>
              </a:graphicData>
            </a:graphic>
          </wp:anchor>
        </w:drawing>
      </w:r>
      <w:r>
        <w:rPr>
          <w:sz w:val="20"/>
        </w:rPr>
        <w:drawing>
          <wp:anchor distT="0" distB="0" distL="0" distR="0" simplePos="0" relativeHeight="251669504" behindDoc="1" locked="0" layoutInCell="1" allowOverlap="1">
            <wp:simplePos x="0" y="0"/>
            <wp:positionH relativeFrom="page">
              <wp:posOffset>4512310</wp:posOffset>
            </wp:positionH>
            <wp:positionV relativeFrom="paragraph">
              <wp:posOffset>327660</wp:posOffset>
            </wp:positionV>
            <wp:extent cx="2814320" cy="1245235"/>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2814565" cy="1245107"/>
                    </a:xfrm>
                    <a:prstGeom prst="rect">
                      <a:avLst/>
                    </a:prstGeom>
                  </pic:spPr>
                </pic:pic>
              </a:graphicData>
            </a:graphic>
          </wp:anchor>
        </w:drawing>
      </w:r>
    </w:p>
    <w:p w14:paraId="3FEFFC19">
      <w:pPr>
        <w:pStyle w:val="7"/>
        <w:numPr>
          <w:ilvl w:val="1"/>
          <w:numId w:val="4"/>
        </w:numPr>
        <w:tabs>
          <w:tab w:val="left" w:pos="1859"/>
        </w:tabs>
        <w:spacing w:before="0" w:after="0" w:line="240" w:lineRule="auto"/>
        <w:ind w:left="1859" w:right="0" w:hanging="419"/>
        <w:jc w:val="left"/>
        <w:rPr>
          <w:b/>
          <w:sz w:val="22"/>
        </w:rPr>
      </w:pPr>
      <w:r>
        <w:rPr>
          <w:b/>
          <w:sz w:val="22"/>
        </w:rPr>
        <w:t>Product</w:t>
      </w:r>
      <w:r>
        <w:rPr>
          <w:b/>
          <w:spacing w:val="-5"/>
          <w:sz w:val="22"/>
        </w:rPr>
        <w:t xml:space="preserve"> </w:t>
      </w:r>
      <w:r>
        <w:rPr>
          <w:b/>
          <w:sz w:val="22"/>
        </w:rPr>
        <w:t>Evaluation</w:t>
      </w:r>
      <w:r>
        <w:rPr>
          <w:b/>
          <w:spacing w:val="-7"/>
          <w:sz w:val="22"/>
        </w:rPr>
        <w:t xml:space="preserve"> </w:t>
      </w:r>
      <w:r>
        <w:rPr>
          <w:b/>
          <w:sz w:val="22"/>
        </w:rPr>
        <w:t>(Recipients</w:t>
      </w:r>
      <w:r>
        <w:rPr>
          <w:b/>
          <w:spacing w:val="-5"/>
          <w:sz w:val="22"/>
        </w:rPr>
        <w:t xml:space="preserve"> </w:t>
      </w:r>
      <w:r>
        <w:rPr>
          <w:b/>
          <w:sz w:val="22"/>
        </w:rPr>
        <w:t>/</w:t>
      </w:r>
      <w:r>
        <w:rPr>
          <w:b/>
          <w:spacing w:val="-7"/>
          <w:sz w:val="22"/>
        </w:rPr>
        <w:t xml:space="preserve"> </w:t>
      </w:r>
      <w:r>
        <w:rPr>
          <w:b/>
          <w:sz w:val="22"/>
        </w:rPr>
        <w:t>End</w:t>
      </w:r>
      <w:r>
        <w:rPr>
          <w:b/>
          <w:spacing w:val="-5"/>
          <w:sz w:val="22"/>
        </w:rPr>
        <w:t xml:space="preserve"> </w:t>
      </w:r>
      <w:r>
        <w:rPr>
          <w:b/>
          <w:spacing w:val="-2"/>
          <w:sz w:val="22"/>
        </w:rPr>
        <w:t>Users)</w:t>
      </w:r>
    </w:p>
    <w:p w14:paraId="45C1AD13">
      <w:pPr>
        <w:pStyle w:val="4"/>
        <w:spacing w:before="6"/>
        <w:rPr>
          <w:b/>
          <w:sz w:val="14"/>
        </w:rPr>
      </w:pPr>
      <w:r>
        <w:rPr>
          <w:b/>
          <w:sz w:val="14"/>
        </w:rPr>
        <w:drawing>
          <wp:anchor distT="0" distB="0" distL="0" distR="0" simplePos="0" relativeHeight="251669504" behindDoc="1" locked="0" layoutInCell="1" allowOverlap="1">
            <wp:simplePos x="0" y="0"/>
            <wp:positionH relativeFrom="page">
              <wp:posOffset>1252855</wp:posOffset>
            </wp:positionH>
            <wp:positionV relativeFrom="paragraph">
              <wp:posOffset>123190</wp:posOffset>
            </wp:positionV>
            <wp:extent cx="2986405" cy="1147445"/>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2986688" cy="1147572"/>
                    </a:xfrm>
                    <a:prstGeom prst="rect">
                      <a:avLst/>
                    </a:prstGeom>
                  </pic:spPr>
                </pic:pic>
              </a:graphicData>
            </a:graphic>
          </wp:anchor>
        </w:drawing>
      </w:r>
      <w:r>
        <w:rPr>
          <w:b/>
          <w:sz w:val="14"/>
        </w:rPr>
        <w:drawing>
          <wp:anchor distT="0" distB="0" distL="0" distR="0" simplePos="0" relativeHeight="251670528" behindDoc="1" locked="0" layoutInCell="1" allowOverlap="1">
            <wp:simplePos x="0" y="0"/>
            <wp:positionH relativeFrom="page">
              <wp:posOffset>4631055</wp:posOffset>
            </wp:positionH>
            <wp:positionV relativeFrom="paragraph">
              <wp:posOffset>179070</wp:posOffset>
            </wp:positionV>
            <wp:extent cx="3035935" cy="1123315"/>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7" cstate="print"/>
                    <a:stretch>
                      <a:fillRect/>
                    </a:stretch>
                  </pic:blipFill>
                  <pic:spPr>
                    <a:xfrm>
                      <a:off x="0" y="0"/>
                      <a:ext cx="3035808" cy="1123188"/>
                    </a:xfrm>
                    <a:prstGeom prst="rect">
                      <a:avLst/>
                    </a:prstGeom>
                  </pic:spPr>
                </pic:pic>
              </a:graphicData>
            </a:graphic>
          </wp:anchor>
        </w:drawing>
      </w:r>
      <w:r>
        <w:rPr>
          <w:b/>
          <w:sz w:val="14"/>
        </w:rPr>
        <w:drawing>
          <wp:anchor distT="0" distB="0" distL="0" distR="0" simplePos="0" relativeHeight="251670528" behindDoc="1" locked="0" layoutInCell="1" allowOverlap="1">
            <wp:simplePos x="0" y="0"/>
            <wp:positionH relativeFrom="page">
              <wp:posOffset>1240155</wp:posOffset>
            </wp:positionH>
            <wp:positionV relativeFrom="paragraph">
              <wp:posOffset>1527810</wp:posOffset>
            </wp:positionV>
            <wp:extent cx="2938145" cy="120840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8" cstate="print"/>
                    <a:stretch>
                      <a:fillRect/>
                    </a:stretch>
                  </pic:blipFill>
                  <pic:spPr>
                    <a:xfrm>
                      <a:off x="0" y="0"/>
                      <a:ext cx="2938271" cy="1208531"/>
                    </a:xfrm>
                    <a:prstGeom prst="rect">
                      <a:avLst/>
                    </a:prstGeom>
                  </pic:spPr>
                </pic:pic>
              </a:graphicData>
            </a:graphic>
          </wp:anchor>
        </w:drawing>
      </w:r>
      <w:r>
        <w:rPr>
          <w:b/>
          <w:sz w:val="14"/>
        </w:rPr>
        <w:drawing>
          <wp:anchor distT="0" distB="0" distL="0" distR="0" simplePos="0" relativeHeight="251671552" behindDoc="1" locked="0" layoutInCell="1" allowOverlap="1">
            <wp:simplePos x="0" y="0"/>
            <wp:positionH relativeFrom="page">
              <wp:posOffset>4483100</wp:posOffset>
            </wp:positionH>
            <wp:positionV relativeFrom="paragraph">
              <wp:posOffset>1550670</wp:posOffset>
            </wp:positionV>
            <wp:extent cx="2840990" cy="118427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stretch>
                      <a:fillRect/>
                    </a:stretch>
                  </pic:blipFill>
                  <pic:spPr>
                    <a:xfrm>
                      <a:off x="0" y="0"/>
                      <a:ext cx="2840736" cy="1184148"/>
                    </a:xfrm>
                    <a:prstGeom prst="rect">
                      <a:avLst/>
                    </a:prstGeom>
                  </pic:spPr>
                </pic:pic>
              </a:graphicData>
            </a:graphic>
          </wp:anchor>
        </w:drawing>
      </w:r>
      <w:r>
        <w:rPr>
          <w:b/>
          <w:sz w:val="14"/>
        </w:rPr>
        <w:drawing>
          <wp:anchor distT="0" distB="0" distL="0" distR="0" simplePos="0" relativeHeight="251671552" behindDoc="1" locked="0" layoutInCell="1" allowOverlap="1">
            <wp:simplePos x="0" y="0"/>
            <wp:positionH relativeFrom="page">
              <wp:posOffset>1252220</wp:posOffset>
            </wp:positionH>
            <wp:positionV relativeFrom="paragraph">
              <wp:posOffset>2998470</wp:posOffset>
            </wp:positionV>
            <wp:extent cx="3048000" cy="109855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0" cstate="print"/>
                    <a:stretch>
                      <a:fillRect/>
                    </a:stretch>
                  </pic:blipFill>
                  <pic:spPr>
                    <a:xfrm>
                      <a:off x="0" y="0"/>
                      <a:ext cx="3048000" cy="1098803"/>
                    </a:xfrm>
                    <a:prstGeom prst="rect">
                      <a:avLst/>
                    </a:prstGeom>
                  </pic:spPr>
                </pic:pic>
              </a:graphicData>
            </a:graphic>
          </wp:anchor>
        </w:drawing>
      </w:r>
      <w:r>
        <w:rPr>
          <w:b/>
          <w:sz w:val="14"/>
        </w:rPr>
        <w:drawing>
          <wp:anchor distT="0" distB="0" distL="0" distR="0" simplePos="0" relativeHeight="251672576" behindDoc="1" locked="0" layoutInCell="1" allowOverlap="1">
            <wp:simplePos x="0" y="0"/>
            <wp:positionH relativeFrom="page">
              <wp:posOffset>4625340</wp:posOffset>
            </wp:positionH>
            <wp:positionV relativeFrom="paragraph">
              <wp:posOffset>3006090</wp:posOffset>
            </wp:positionV>
            <wp:extent cx="2424430" cy="112331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1" cstate="print"/>
                    <a:stretch>
                      <a:fillRect/>
                    </a:stretch>
                  </pic:blipFill>
                  <pic:spPr>
                    <a:xfrm>
                      <a:off x="0" y="0"/>
                      <a:ext cx="2424684" cy="1123188"/>
                    </a:xfrm>
                    <a:prstGeom prst="rect">
                      <a:avLst/>
                    </a:prstGeom>
                  </pic:spPr>
                </pic:pic>
              </a:graphicData>
            </a:graphic>
          </wp:anchor>
        </w:drawing>
      </w:r>
    </w:p>
    <w:p w14:paraId="57590A5A">
      <w:pPr>
        <w:pStyle w:val="4"/>
        <w:spacing w:before="96"/>
        <w:rPr>
          <w:b/>
          <w:sz w:val="20"/>
        </w:rPr>
      </w:pPr>
    </w:p>
    <w:p w14:paraId="6F10F82D">
      <w:pPr>
        <w:pStyle w:val="4"/>
        <w:spacing w:before="154"/>
        <w:rPr>
          <w:b/>
          <w:sz w:val="20"/>
        </w:rPr>
      </w:pPr>
    </w:p>
    <w:p w14:paraId="570E25CC">
      <w:pPr>
        <w:pStyle w:val="7"/>
        <w:numPr>
          <w:ilvl w:val="0"/>
          <w:numId w:val="5"/>
        </w:numPr>
        <w:tabs>
          <w:tab w:val="left" w:pos="1607"/>
        </w:tabs>
        <w:spacing w:before="183" w:after="0" w:line="240" w:lineRule="auto"/>
        <w:ind w:left="1440" w:right="1797" w:firstLine="0"/>
        <w:jc w:val="left"/>
        <w:rPr>
          <w:sz w:val="22"/>
        </w:rPr>
      </w:pPr>
      <w:r>
        <w:rPr>
          <w:sz w:val="22"/>
        </w:rPr>
        <w:t xml:space="preserve">Would you prefer ENERHIYA over a traditional power bank or solar charger? Why or why </w:t>
      </w:r>
      <w:r>
        <w:rPr>
          <w:spacing w:val="-4"/>
          <w:sz w:val="22"/>
        </w:rPr>
        <w:t>not?</w:t>
      </w:r>
    </w:p>
    <w:p w14:paraId="5A660D14">
      <w:pPr>
        <w:pStyle w:val="7"/>
        <w:numPr>
          <w:ilvl w:val="1"/>
          <w:numId w:val="5"/>
        </w:numPr>
        <w:tabs>
          <w:tab w:val="left" w:pos="1860"/>
        </w:tabs>
        <w:spacing w:before="2" w:after="0" w:line="240" w:lineRule="auto"/>
        <w:ind w:left="1860" w:right="1797" w:hanging="420"/>
        <w:jc w:val="left"/>
        <w:rPr>
          <w:sz w:val="22"/>
        </w:rPr>
      </w:pPr>
      <w:r>
        <w:rPr>
          <w:sz w:val="22"/>
        </w:rPr>
        <w:t>I</w:t>
      </w:r>
      <w:r>
        <w:rPr>
          <w:spacing w:val="-2"/>
          <w:sz w:val="22"/>
        </w:rPr>
        <w:t xml:space="preserve"> </w:t>
      </w:r>
      <w:r>
        <w:rPr>
          <w:sz w:val="22"/>
        </w:rPr>
        <w:t>prefer</w:t>
      </w:r>
      <w:r>
        <w:rPr>
          <w:spacing w:val="-2"/>
          <w:sz w:val="22"/>
        </w:rPr>
        <w:t xml:space="preserve"> </w:t>
      </w:r>
      <w:r>
        <w:rPr>
          <w:sz w:val="22"/>
        </w:rPr>
        <w:t>the</w:t>
      </w:r>
      <w:r>
        <w:rPr>
          <w:spacing w:val="-2"/>
          <w:sz w:val="22"/>
        </w:rPr>
        <w:t xml:space="preserve"> </w:t>
      </w:r>
      <w:r>
        <w:rPr>
          <w:sz w:val="22"/>
        </w:rPr>
        <w:t>ENERHIYA over a</w:t>
      </w:r>
      <w:r>
        <w:rPr>
          <w:spacing w:val="-2"/>
          <w:sz w:val="22"/>
        </w:rPr>
        <w:t xml:space="preserve"> </w:t>
      </w:r>
      <w:r>
        <w:rPr>
          <w:sz w:val="22"/>
        </w:rPr>
        <w:t>traditional</w:t>
      </w:r>
      <w:r>
        <w:rPr>
          <w:spacing w:val="-2"/>
          <w:sz w:val="22"/>
        </w:rPr>
        <w:t xml:space="preserve"> </w:t>
      </w:r>
      <w:r>
        <w:rPr>
          <w:sz w:val="22"/>
        </w:rPr>
        <w:t>power</w:t>
      </w:r>
      <w:r>
        <w:rPr>
          <w:spacing w:val="-2"/>
          <w:sz w:val="22"/>
        </w:rPr>
        <w:t xml:space="preserve"> </w:t>
      </w:r>
      <w:r>
        <w:rPr>
          <w:sz w:val="22"/>
        </w:rPr>
        <w:t>bank because</w:t>
      </w:r>
      <w:r>
        <w:rPr>
          <w:spacing w:val="-2"/>
          <w:sz w:val="22"/>
        </w:rPr>
        <w:t xml:space="preserve"> </w:t>
      </w:r>
      <w:r>
        <w:rPr>
          <w:sz w:val="22"/>
        </w:rPr>
        <w:t>of</w:t>
      </w:r>
      <w:r>
        <w:rPr>
          <w:spacing w:val="-2"/>
          <w:sz w:val="22"/>
        </w:rPr>
        <w:t xml:space="preserve"> </w:t>
      </w:r>
      <w:r>
        <w:rPr>
          <w:sz w:val="22"/>
        </w:rPr>
        <w:t>it's</w:t>
      </w:r>
      <w:r>
        <w:rPr>
          <w:spacing w:val="-1"/>
          <w:sz w:val="22"/>
        </w:rPr>
        <w:t xml:space="preserve"> </w:t>
      </w:r>
      <w:r>
        <w:rPr>
          <w:sz w:val="22"/>
        </w:rPr>
        <w:t>comfortable</w:t>
      </w:r>
      <w:r>
        <w:rPr>
          <w:spacing w:val="-2"/>
          <w:sz w:val="22"/>
        </w:rPr>
        <w:t xml:space="preserve"> </w:t>
      </w:r>
      <w:r>
        <w:rPr>
          <w:sz w:val="22"/>
        </w:rPr>
        <w:t>design and it's useful for daily life</w:t>
      </w:r>
    </w:p>
    <w:p w14:paraId="6CDC0C60">
      <w:pPr>
        <w:pStyle w:val="7"/>
        <w:numPr>
          <w:ilvl w:val="1"/>
          <w:numId w:val="5"/>
        </w:numPr>
        <w:tabs>
          <w:tab w:val="left" w:pos="1860"/>
        </w:tabs>
        <w:spacing w:before="1" w:after="0" w:line="240" w:lineRule="auto"/>
        <w:ind w:left="1860" w:right="1797" w:hanging="420"/>
        <w:jc w:val="left"/>
        <w:rPr>
          <w:sz w:val="22"/>
        </w:rPr>
      </w:pPr>
      <w:r>
        <w:rPr>
          <w:sz w:val="22"/>
        </w:rPr>
        <w:t>Yes, I’d prefer ENERHIYA because it’s more convenient and eco-friendly than a regular power bank or solar charger.</w:t>
      </w:r>
    </w:p>
    <w:p w14:paraId="08DFA745">
      <w:pPr>
        <w:pStyle w:val="7"/>
        <w:numPr>
          <w:ilvl w:val="1"/>
          <w:numId w:val="5"/>
        </w:numPr>
        <w:tabs>
          <w:tab w:val="left" w:pos="1860"/>
        </w:tabs>
        <w:spacing w:before="0" w:after="0" w:line="240" w:lineRule="auto"/>
        <w:ind w:left="1860" w:right="1796" w:hanging="420"/>
        <w:jc w:val="left"/>
        <w:rPr>
          <w:sz w:val="22"/>
        </w:rPr>
      </w:pPr>
      <w:r>
        <w:rPr>
          <w:sz w:val="22"/>
        </w:rPr>
        <w:t>Why not if it helps, especially when you have an emergency and you can do something about it using ENERHIYA.</w:t>
      </w:r>
    </w:p>
    <w:p w14:paraId="051D09BE">
      <w:pPr>
        <w:pStyle w:val="7"/>
        <w:spacing w:after="0" w:line="240" w:lineRule="auto"/>
        <w:jc w:val="left"/>
        <w:rPr>
          <w:sz w:val="22"/>
        </w:rPr>
        <w:sectPr>
          <w:pgSz w:w="12240" w:h="18720"/>
          <w:pgMar w:top="1360" w:right="0" w:bottom="280" w:left="360" w:header="720" w:footer="720" w:gutter="0"/>
          <w:cols w:space="720" w:num="1"/>
        </w:sectPr>
      </w:pPr>
    </w:p>
    <w:p w14:paraId="03B3217D">
      <w:pPr>
        <w:pStyle w:val="7"/>
        <w:numPr>
          <w:ilvl w:val="1"/>
          <w:numId w:val="5"/>
        </w:numPr>
        <w:tabs>
          <w:tab w:val="left" w:pos="1860"/>
        </w:tabs>
        <w:spacing w:before="80" w:after="0" w:line="240" w:lineRule="auto"/>
        <w:ind w:left="1860" w:right="1797" w:hanging="420"/>
        <w:jc w:val="both"/>
        <w:rPr>
          <w:sz w:val="22"/>
        </w:rPr>
      </w:pPr>
      <w:r>
        <w:rPr>
          <w:sz w:val="22"/>
        </w:rPr>
        <w:t>I prefer Enerhiya because you don't need to plug it in or rely on sunlight. It uses heat from your body to generate power, which makes it very convenient and sustainable, especially when you're on the go.</w:t>
      </w:r>
    </w:p>
    <w:p w14:paraId="101B7A51">
      <w:pPr>
        <w:pStyle w:val="7"/>
        <w:numPr>
          <w:ilvl w:val="1"/>
          <w:numId w:val="5"/>
        </w:numPr>
        <w:tabs>
          <w:tab w:val="left" w:pos="1860"/>
        </w:tabs>
        <w:spacing w:before="0" w:after="0" w:line="240" w:lineRule="auto"/>
        <w:ind w:left="1860" w:right="1795" w:hanging="420"/>
        <w:jc w:val="both"/>
        <w:rPr>
          <w:sz w:val="22"/>
        </w:rPr>
      </w:pPr>
      <w:r>
        <w:rPr>
          <w:sz w:val="22"/>
        </w:rPr>
        <w:t>I love the idea of being able to charge my devices using just the sun. It's not always the fastest way, but it's perfect for camping or any time I might be off the grid</w:t>
      </w:r>
    </w:p>
    <w:p w14:paraId="3182FD56">
      <w:pPr>
        <w:pStyle w:val="4"/>
      </w:pPr>
    </w:p>
    <w:p w14:paraId="14B33A13">
      <w:pPr>
        <w:pStyle w:val="4"/>
      </w:pPr>
    </w:p>
    <w:p w14:paraId="1BB837FD">
      <w:pPr>
        <w:pStyle w:val="7"/>
        <w:numPr>
          <w:ilvl w:val="0"/>
          <w:numId w:val="6"/>
        </w:numPr>
        <w:tabs>
          <w:tab w:val="left" w:pos="1655"/>
        </w:tabs>
        <w:spacing w:before="0" w:after="0" w:line="240" w:lineRule="auto"/>
        <w:ind w:left="1655" w:right="0" w:hanging="215"/>
        <w:jc w:val="left"/>
        <w:rPr>
          <w:sz w:val="22"/>
        </w:rPr>
      </w:pPr>
      <w:r>
        <w:rPr>
          <w:sz w:val="22"/>
        </w:rPr>
        <w:t>What</w:t>
      </w:r>
      <w:r>
        <w:rPr>
          <w:spacing w:val="-9"/>
          <w:sz w:val="22"/>
        </w:rPr>
        <w:t xml:space="preserve"> </w:t>
      </w:r>
      <w:r>
        <w:rPr>
          <w:sz w:val="22"/>
        </w:rPr>
        <w:t>improvements</w:t>
      </w:r>
      <w:r>
        <w:rPr>
          <w:spacing w:val="-4"/>
          <w:sz w:val="22"/>
        </w:rPr>
        <w:t xml:space="preserve"> </w:t>
      </w:r>
      <w:r>
        <w:rPr>
          <w:sz w:val="22"/>
        </w:rPr>
        <w:t>or</w:t>
      </w:r>
      <w:r>
        <w:rPr>
          <w:spacing w:val="-3"/>
          <w:sz w:val="22"/>
        </w:rPr>
        <w:t xml:space="preserve"> </w:t>
      </w:r>
      <w:r>
        <w:rPr>
          <w:sz w:val="22"/>
        </w:rPr>
        <w:t>additional</w:t>
      </w:r>
      <w:r>
        <w:rPr>
          <w:spacing w:val="-3"/>
          <w:sz w:val="22"/>
        </w:rPr>
        <w:t xml:space="preserve"> </w:t>
      </w:r>
      <w:r>
        <w:rPr>
          <w:sz w:val="22"/>
        </w:rPr>
        <w:t>features</w:t>
      </w:r>
      <w:r>
        <w:rPr>
          <w:spacing w:val="-4"/>
          <w:sz w:val="22"/>
        </w:rPr>
        <w:t xml:space="preserve"> </w:t>
      </w:r>
      <w:r>
        <w:rPr>
          <w:sz w:val="22"/>
        </w:rPr>
        <w:t>would</w:t>
      </w:r>
      <w:r>
        <w:rPr>
          <w:spacing w:val="-6"/>
          <w:sz w:val="22"/>
        </w:rPr>
        <w:t xml:space="preserve"> </w:t>
      </w:r>
      <w:r>
        <w:rPr>
          <w:sz w:val="22"/>
        </w:rPr>
        <w:t>you</w:t>
      </w:r>
      <w:r>
        <w:rPr>
          <w:spacing w:val="-3"/>
          <w:sz w:val="22"/>
        </w:rPr>
        <w:t xml:space="preserve"> </w:t>
      </w:r>
      <w:r>
        <w:rPr>
          <w:sz w:val="22"/>
        </w:rPr>
        <w:t>like</w:t>
      </w:r>
      <w:r>
        <w:rPr>
          <w:spacing w:val="-3"/>
          <w:sz w:val="22"/>
        </w:rPr>
        <w:t xml:space="preserve"> </w:t>
      </w:r>
      <w:r>
        <w:rPr>
          <w:sz w:val="22"/>
        </w:rPr>
        <w:t>to</w:t>
      </w:r>
      <w:r>
        <w:rPr>
          <w:spacing w:val="-5"/>
          <w:sz w:val="22"/>
        </w:rPr>
        <w:t xml:space="preserve"> </w:t>
      </w:r>
      <w:r>
        <w:rPr>
          <w:sz w:val="22"/>
        </w:rPr>
        <w:t>see</w:t>
      </w:r>
      <w:r>
        <w:rPr>
          <w:spacing w:val="-5"/>
          <w:sz w:val="22"/>
        </w:rPr>
        <w:t xml:space="preserve"> </w:t>
      </w:r>
      <w:r>
        <w:rPr>
          <w:sz w:val="22"/>
        </w:rPr>
        <w:t>in</w:t>
      </w:r>
      <w:r>
        <w:rPr>
          <w:spacing w:val="-4"/>
          <w:sz w:val="22"/>
        </w:rPr>
        <w:t xml:space="preserve"> </w:t>
      </w:r>
      <w:r>
        <w:rPr>
          <w:spacing w:val="-2"/>
          <w:sz w:val="22"/>
        </w:rPr>
        <w:t>ENERHIYA?</w:t>
      </w:r>
    </w:p>
    <w:p w14:paraId="7D658089">
      <w:pPr>
        <w:pStyle w:val="7"/>
        <w:numPr>
          <w:ilvl w:val="1"/>
          <w:numId w:val="6"/>
        </w:numPr>
        <w:tabs>
          <w:tab w:val="left" w:pos="1859"/>
        </w:tabs>
        <w:spacing w:before="1" w:after="0" w:line="257" w:lineRule="exact"/>
        <w:ind w:left="1859" w:right="0" w:hanging="419"/>
        <w:jc w:val="left"/>
        <w:rPr>
          <w:sz w:val="22"/>
        </w:rPr>
      </w:pPr>
      <w:r>
        <w:rPr>
          <w:sz w:val="22"/>
        </w:rPr>
        <w:t>nothing</w:t>
      </w:r>
      <w:r>
        <w:rPr>
          <w:spacing w:val="-7"/>
          <w:sz w:val="22"/>
        </w:rPr>
        <w:t xml:space="preserve"> </w:t>
      </w:r>
      <w:r>
        <w:rPr>
          <w:spacing w:val="-2"/>
          <w:sz w:val="22"/>
        </w:rPr>
        <w:t>much.</w:t>
      </w:r>
    </w:p>
    <w:p w14:paraId="71206203">
      <w:pPr>
        <w:pStyle w:val="7"/>
        <w:numPr>
          <w:ilvl w:val="1"/>
          <w:numId w:val="6"/>
        </w:numPr>
        <w:tabs>
          <w:tab w:val="left" w:pos="1859"/>
        </w:tabs>
        <w:spacing w:before="0" w:after="0" w:line="257" w:lineRule="exact"/>
        <w:ind w:left="1859" w:right="0" w:hanging="419"/>
        <w:jc w:val="left"/>
        <w:rPr>
          <w:sz w:val="22"/>
        </w:rPr>
      </w:pPr>
      <w:r>
        <w:rPr>
          <w:sz w:val="22"/>
        </w:rPr>
        <w:t>I'd</w:t>
      </w:r>
      <w:r>
        <w:rPr>
          <w:spacing w:val="-9"/>
          <w:sz w:val="22"/>
        </w:rPr>
        <w:t xml:space="preserve"> </w:t>
      </w:r>
      <w:r>
        <w:rPr>
          <w:sz w:val="22"/>
        </w:rPr>
        <w:t>like</w:t>
      </w:r>
      <w:r>
        <w:rPr>
          <w:spacing w:val="-5"/>
          <w:sz w:val="22"/>
        </w:rPr>
        <w:t xml:space="preserve"> </w:t>
      </w:r>
      <w:r>
        <w:rPr>
          <w:sz w:val="22"/>
        </w:rPr>
        <w:t>to</w:t>
      </w:r>
      <w:r>
        <w:rPr>
          <w:spacing w:val="-4"/>
          <w:sz w:val="22"/>
        </w:rPr>
        <w:t xml:space="preserve"> </w:t>
      </w:r>
      <w:r>
        <w:rPr>
          <w:sz w:val="22"/>
        </w:rPr>
        <w:t>see</w:t>
      </w:r>
      <w:r>
        <w:rPr>
          <w:spacing w:val="-3"/>
          <w:sz w:val="22"/>
        </w:rPr>
        <w:t xml:space="preserve"> </w:t>
      </w:r>
      <w:r>
        <w:rPr>
          <w:sz w:val="22"/>
        </w:rPr>
        <w:t>improvements</w:t>
      </w:r>
      <w:r>
        <w:rPr>
          <w:spacing w:val="-4"/>
          <w:sz w:val="22"/>
        </w:rPr>
        <w:t xml:space="preserve"> </w:t>
      </w:r>
      <w:r>
        <w:rPr>
          <w:sz w:val="22"/>
        </w:rPr>
        <w:t>in</w:t>
      </w:r>
      <w:r>
        <w:rPr>
          <w:spacing w:val="-5"/>
          <w:sz w:val="22"/>
        </w:rPr>
        <w:t xml:space="preserve"> </w:t>
      </w:r>
      <w:r>
        <w:rPr>
          <w:sz w:val="22"/>
        </w:rPr>
        <w:t>charging</w:t>
      </w:r>
      <w:r>
        <w:rPr>
          <w:spacing w:val="-4"/>
          <w:sz w:val="22"/>
        </w:rPr>
        <w:t xml:space="preserve"> </w:t>
      </w:r>
      <w:r>
        <w:rPr>
          <w:sz w:val="22"/>
        </w:rPr>
        <w:t>speed</w:t>
      </w:r>
      <w:r>
        <w:rPr>
          <w:spacing w:val="-4"/>
          <w:sz w:val="22"/>
        </w:rPr>
        <w:t xml:space="preserve"> </w:t>
      </w:r>
      <w:r>
        <w:rPr>
          <w:sz w:val="22"/>
        </w:rPr>
        <w:t>and</w:t>
      </w:r>
      <w:r>
        <w:rPr>
          <w:spacing w:val="-3"/>
          <w:sz w:val="22"/>
        </w:rPr>
        <w:t xml:space="preserve"> </w:t>
      </w:r>
      <w:r>
        <w:rPr>
          <w:sz w:val="22"/>
        </w:rPr>
        <w:t>battery</w:t>
      </w:r>
      <w:r>
        <w:rPr>
          <w:spacing w:val="-4"/>
          <w:sz w:val="22"/>
        </w:rPr>
        <w:t xml:space="preserve"> </w:t>
      </w:r>
      <w:r>
        <w:rPr>
          <w:spacing w:val="-2"/>
          <w:sz w:val="22"/>
        </w:rPr>
        <w:t>capacity.</w:t>
      </w:r>
    </w:p>
    <w:p w14:paraId="217845E1">
      <w:pPr>
        <w:pStyle w:val="7"/>
        <w:numPr>
          <w:ilvl w:val="1"/>
          <w:numId w:val="6"/>
        </w:numPr>
        <w:tabs>
          <w:tab w:val="left" w:pos="1859"/>
        </w:tabs>
        <w:spacing w:before="1" w:after="0" w:line="257" w:lineRule="exact"/>
        <w:ind w:left="1859" w:right="0" w:hanging="419"/>
        <w:jc w:val="left"/>
        <w:rPr>
          <w:sz w:val="22"/>
        </w:rPr>
      </w:pPr>
      <w:r>
        <w:rPr>
          <w:spacing w:val="-5"/>
          <w:sz w:val="22"/>
        </w:rPr>
        <w:t>N/A</w:t>
      </w:r>
    </w:p>
    <w:p w14:paraId="18B532AE">
      <w:pPr>
        <w:pStyle w:val="7"/>
        <w:numPr>
          <w:ilvl w:val="1"/>
          <w:numId w:val="6"/>
        </w:numPr>
        <w:tabs>
          <w:tab w:val="left" w:pos="1860"/>
        </w:tabs>
        <w:spacing w:before="0" w:after="0" w:line="240" w:lineRule="auto"/>
        <w:ind w:left="1860" w:right="1797" w:hanging="420"/>
        <w:jc w:val="both"/>
        <w:rPr>
          <w:sz w:val="22"/>
        </w:rPr>
      </w:pPr>
      <w:r>
        <w:rPr>
          <w:sz w:val="22"/>
        </w:rPr>
        <w:t>I would like to see improvements in energy efficiency, faster charging speed, and compatibility with different devices. It would also be great if ENERHIYA had a compact and waterproof design for outdoor use.</w:t>
      </w:r>
    </w:p>
    <w:p w14:paraId="53758BC9">
      <w:pPr>
        <w:pStyle w:val="7"/>
        <w:numPr>
          <w:ilvl w:val="1"/>
          <w:numId w:val="6"/>
        </w:numPr>
        <w:tabs>
          <w:tab w:val="left" w:pos="1860"/>
          <w:tab w:val="left" w:pos="1908"/>
        </w:tabs>
        <w:spacing w:before="0" w:after="0" w:line="240" w:lineRule="auto"/>
        <w:ind w:left="1860" w:right="1796" w:hanging="420"/>
        <w:jc w:val="both"/>
        <w:rPr>
          <w:sz w:val="22"/>
        </w:rPr>
      </w:pPr>
      <w:r>
        <w:rPr>
          <w:sz w:val="22"/>
        </w:rPr>
        <w:t>Integrating community features could allow users to share knowledge, discuss sustainability ideas, and track progress together. Introducing sustainability challenges could further engage the community, motivating users to understand their impact,</w:t>
      </w:r>
      <w:r>
        <w:rPr>
          <w:spacing w:val="40"/>
          <w:sz w:val="22"/>
        </w:rPr>
        <w:t xml:space="preserve"> </w:t>
      </w:r>
      <w:r>
        <w:rPr>
          <w:sz w:val="22"/>
        </w:rPr>
        <w:t>learn how to reduce it, and collaborate with others</w:t>
      </w:r>
    </w:p>
    <w:p w14:paraId="1440FFA4">
      <w:pPr>
        <w:pStyle w:val="4"/>
        <w:spacing w:before="40"/>
        <w:rPr>
          <w:sz w:val="20"/>
        </w:rPr>
      </w:pPr>
      <w:r>
        <w:rPr>
          <w:sz w:val="20"/>
        </w:rPr>
        <w:drawing>
          <wp:anchor distT="0" distB="0" distL="0" distR="0" simplePos="0" relativeHeight="251672576" behindDoc="1" locked="0" layoutInCell="1" allowOverlap="1">
            <wp:simplePos x="0" y="0"/>
            <wp:positionH relativeFrom="page">
              <wp:posOffset>1314450</wp:posOffset>
            </wp:positionH>
            <wp:positionV relativeFrom="paragraph">
              <wp:posOffset>189865</wp:posOffset>
            </wp:positionV>
            <wp:extent cx="4780915" cy="179324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2" cstate="print"/>
                    <a:stretch>
                      <a:fillRect/>
                    </a:stretch>
                  </pic:blipFill>
                  <pic:spPr>
                    <a:xfrm>
                      <a:off x="0" y="0"/>
                      <a:ext cx="4780718" cy="1793081"/>
                    </a:xfrm>
                    <a:prstGeom prst="rect">
                      <a:avLst/>
                    </a:prstGeom>
                  </pic:spPr>
                </pic:pic>
              </a:graphicData>
            </a:graphic>
          </wp:anchor>
        </w:drawing>
      </w:r>
    </w:p>
    <w:p w14:paraId="162662BA">
      <w:pPr>
        <w:pStyle w:val="4"/>
        <w:spacing w:before="89"/>
      </w:pPr>
    </w:p>
    <w:p w14:paraId="6761C316">
      <w:pPr>
        <w:pStyle w:val="7"/>
        <w:numPr>
          <w:ilvl w:val="0"/>
          <w:numId w:val="7"/>
        </w:numPr>
        <w:tabs>
          <w:tab w:val="left" w:pos="1823"/>
        </w:tabs>
        <w:spacing w:before="0" w:after="0" w:line="240" w:lineRule="auto"/>
        <w:ind w:left="1823" w:right="0" w:hanging="383"/>
        <w:jc w:val="both"/>
        <w:rPr>
          <w:sz w:val="22"/>
        </w:rPr>
      </w:pPr>
      <w:r>
        <w:rPr>
          <w:sz w:val="22"/>
        </w:rPr>
        <w:t>In</w:t>
      </w:r>
      <w:r>
        <w:rPr>
          <w:spacing w:val="-4"/>
          <w:sz w:val="22"/>
        </w:rPr>
        <w:t xml:space="preserve"> </w:t>
      </w:r>
      <w:r>
        <w:rPr>
          <w:sz w:val="22"/>
        </w:rPr>
        <w:t>one</w:t>
      </w:r>
      <w:r>
        <w:rPr>
          <w:spacing w:val="-5"/>
          <w:sz w:val="22"/>
        </w:rPr>
        <w:t xml:space="preserve"> </w:t>
      </w:r>
      <w:r>
        <w:rPr>
          <w:sz w:val="22"/>
        </w:rPr>
        <w:t>sentence,</w:t>
      </w:r>
      <w:r>
        <w:rPr>
          <w:spacing w:val="-5"/>
          <w:sz w:val="22"/>
        </w:rPr>
        <w:t xml:space="preserve"> </w:t>
      </w:r>
      <w:r>
        <w:rPr>
          <w:sz w:val="22"/>
        </w:rPr>
        <w:t>how</w:t>
      </w:r>
      <w:r>
        <w:rPr>
          <w:spacing w:val="-4"/>
          <w:sz w:val="22"/>
        </w:rPr>
        <w:t xml:space="preserve"> </w:t>
      </w:r>
      <w:r>
        <w:rPr>
          <w:sz w:val="22"/>
        </w:rPr>
        <w:t>do</w:t>
      </w:r>
      <w:r>
        <w:rPr>
          <w:spacing w:val="-6"/>
          <w:sz w:val="22"/>
        </w:rPr>
        <w:t xml:space="preserve"> </w:t>
      </w:r>
      <w:r>
        <w:rPr>
          <w:sz w:val="22"/>
        </w:rPr>
        <w:t>you</w:t>
      </w:r>
      <w:r>
        <w:rPr>
          <w:spacing w:val="-3"/>
          <w:sz w:val="22"/>
        </w:rPr>
        <w:t xml:space="preserve"> </w:t>
      </w:r>
      <w:r>
        <w:rPr>
          <w:sz w:val="22"/>
        </w:rPr>
        <w:t>think</w:t>
      </w:r>
      <w:r>
        <w:rPr>
          <w:spacing w:val="-4"/>
          <w:sz w:val="22"/>
        </w:rPr>
        <w:t xml:space="preserve"> </w:t>
      </w:r>
      <w:r>
        <w:rPr>
          <w:sz w:val="22"/>
        </w:rPr>
        <w:t>ENERHIYA</w:t>
      </w:r>
      <w:r>
        <w:rPr>
          <w:spacing w:val="-4"/>
          <w:sz w:val="22"/>
        </w:rPr>
        <w:t xml:space="preserve"> </w:t>
      </w:r>
      <w:r>
        <w:rPr>
          <w:sz w:val="22"/>
        </w:rPr>
        <w:t>can</w:t>
      </w:r>
      <w:r>
        <w:rPr>
          <w:spacing w:val="-4"/>
          <w:sz w:val="22"/>
        </w:rPr>
        <w:t xml:space="preserve"> </w:t>
      </w:r>
      <w:r>
        <w:rPr>
          <w:sz w:val="22"/>
        </w:rPr>
        <w:t>help</w:t>
      </w:r>
      <w:r>
        <w:rPr>
          <w:spacing w:val="-4"/>
          <w:sz w:val="22"/>
        </w:rPr>
        <w:t xml:space="preserve"> </w:t>
      </w:r>
      <w:r>
        <w:rPr>
          <w:sz w:val="22"/>
        </w:rPr>
        <w:t>improve</w:t>
      </w:r>
      <w:r>
        <w:rPr>
          <w:spacing w:val="-3"/>
          <w:sz w:val="22"/>
        </w:rPr>
        <w:t xml:space="preserve"> </w:t>
      </w:r>
      <w:r>
        <w:rPr>
          <w:sz w:val="22"/>
        </w:rPr>
        <w:t>your</w:t>
      </w:r>
      <w:r>
        <w:rPr>
          <w:spacing w:val="-3"/>
          <w:sz w:val="22"/>
        </w:rPr>
        <w:t xml:space="preserve"> </w:t>
      </w:r>
      <w:r>
        <w:rPr>
          <w:sz w:val="22"/>
        </w:rPr>
        <w:t>daily</w:t>
      </w:r>
      <w:r>
        <w:rPr>
          <w:spacing w:val="-4"/>
          <w:sz w:val="22"/>
        </w:rPr>
        <w:t xml:space="preserve"> </w:t>
      </w:r>
      <w:r>
        <w:rPr>
          <w:spacing w:val="-2"/>
          <w:sz w:val="22"/>
        </w:rPr>
        <w:t>routine?</w:t>
      </w:r>
    </w:p>
    <w:p w14:paraId="06ECB1BB">
      <w:pPr>
        <w:pStyle w:val="7"/>
        <w:numPr>
          <w:ilvl w:val="1"/>
          <w:numId w:val="7"/>
        </w:numPr>
        <w:tabs>
          <w:tab w:val="left" w:pos="1860"/>
        </w:tabs>
        <w:spacing w:before="1" w:after="0" w:line="240" w:lineRule="auto"/>
        <w:ind w:left="1860" w:right="1795" w:hanging="420"/>
        <w:jc w:val="both"/>
        <w:rPr>
          <w:sz w:val="22"/>
        </w:rPr>
      </w:pPr>
      <w:r>
        <w:rPr>
          <w:sz w:val="22"/>
        </w:rPr>
        <w:t>ENERHIYA can improve my daily routine by ensuring my devices stay charged,</w:t>
      </w:r>
      <w:r>
        <w:rPr>
          <w:spacing w:val="40"/>
          <w:sz w:val="22"/>
        </w:rPr>
        <w:t xml:space="preserve"> </w:t>
      </w:r>
      <w:r>
        <w:rPr>
          <w:sz w:val="22"/>
        </w:rPr>
        <w:t>reducing the stress of running out of battery while I'm on the go.</w:t>
      </w:r>
    </w:p>
    <w:p w14:paraId="311563D0">
      <w:pPr>
        <w:pStyle w:val="7"/>
        <w:numPr>
          <w:ilvl w:val="1"/>
          <w:numId w:val="7"/>
        </w:numPr>
        <w:tabs>
          <w:tab w:val="left" w:pos="1860"/>
        </w:tabs>
        <w:spacing w:before="0" w:after="0" w:line="240" w:lineRule="auto"/>
        <w:ind w:left="1860" w:right="1797" w:hanging="420"/>
        <w:jc w:val="both"/>
        <w:rPr>
          <w:sz w:val="22"/>
        </w:rPr>
      </w:pPr>
      <w:r>
        <w:rPr>
          <w:sz w:val="22"/>
        </w:rPr>
        <w:t>ENERHIYA can help me improve my daily routine by keeping my devices charged anytime, making me more productive and worry-free.</w:t>
      </w:r>
    </w:p>
    <w:p w14:paraId="77B0940D">
      <w:pPr>
        <w:pStyle w:val="7"/>
        <w:numPr>
          <w:ilvl w:val="1"/>
          <w:numId w:val="7"/>
        </w:numPr>
        <w:tabs>
          <w:tab w:val="left" w:pos="1860"/>
        </w:tabs>
        <w:spacing w:before="0" w:after="0" w:line="240" w:lineRule="auto"/>
        <w:ind w:left="1860" w:right="1797" w:hanging="420"/>
        <w:jc w:val="both"/>
        <w:rPr>
          <w:sz w:val="22"/>
        </w:rPr>
      </w:pPr>
      <w:r>
        <w:rPr>
          <w:sz w:val="22"/>
        </w:rPr>
        <w:t>For me, I can use it at school or when I'm jogging, especially since phones are used every hour at school, and when jogging, I use music, and it's not a hassle to use.</w:t>
      </w:r>
    </w:p>
    <w:p w14:paraId="79525B7D">
      <w:pPr>
        <w:pStyle w:val="7"/>
        <w:numPr>
          <w:ilvl w:val="1"/>
          <w:numId w:val="7"/>
        </w:numPr>
        <w:tabs>
          <w:tab w:val="left" w:pos="1860"/>
        </w:tabs>
        <w:spacing w:before="0" w:after="0" w:line="240" w:lineRule="auto"/>
        <w:ind w:left="1860" w:right="1797" w:hanging="420"/>
        <w:jc w:val="both"/>
        <w:rPr>
          <w:sz w:val="22"/>
        </w:rPr>
      </w:pPr>
      <w:r>
        <w:rPr>
          <w:sz w:val="22"/>
        </w:rPr>
        <w:t>ENERHIYA can help improve my daily routine by providing a convenient and reliable source of power from my body heat, keeping my devices charged anytime without needing an outlet.</w:t>
      </w:r>
    </w:p>
    <w:p w14:paraId="3263FAB0">
      <w:pPr>
        <w:pStyle w:val="7"/>
        <w:numPr>
          <w:ilvl w:val="1"/>
          <w:numId w:val="7"/>
        </w:numPr>
        <w:tabs>
          <w:tab w:val="left" w:pos="1860"/>
        </w:tabs>
        <w:spacing w:before="0" w:after="0" w:line="240" w:lineRule="auto"/>
        <w:ind w:left="1860" w:right="1798" w:hanging="420"/>
        <w:jc w:val="both"/>
        <w:rPr>
          <w:sz w:val="22"/>
        </w:rPr>
      </w:pPr>
      <w:r>
        <w:rPr>
          <w:sz w:val="22"/>
        </w:rPr>
        <w:t>If ENERHIYA could somehow magically make my phone never run out of battery while also being super eco-friendly, it would totally take away that little bit of daily anxiety I have about finding an outlet!</w:t>
      </w:r>
    </w:p>
    <w:p w14:paraId="6010DC48">
      <w:pPr>
        <w:pStyle w:val="4"/>
      </w:pPr>
    </w:p>
    <w:p w14:paraId="73827B8E">
      <w:pPr>
        <w:spacing w:before="0"/>
        <w:ind w:left="1440" w:right="0" w:firstLine="0"/>
        <w:jc w:val="left"/>
        <w:rPr>
          <w:b/>
          <w:sz w:val="22"/>
        </w:rPr>
      </w:pPr>
      <w:r>
        <w:rPr>
          <w:b/>
          <w:spacing w:val="-2"/>
          <w:sz w:val="22"/>
        </w:rPr>
        <w:t>Discussion</w:t>
      </w:r>
    </w:p>
    <w:p w14:paraId="31BA96FD">
      <w:pPr>
        <w:pStyle w:val="4"/>
        <w:rPr>
          <w:b/>
        </w:rPr>
      </w:pPr>
    </w:p>
    <w:p w14:paraId="279B8A39">
      <w:pPr>
        <w:pStyle w:val="4"/>
        <w:ind w:left="1440" w:right="1795" w:firstLine="720"/>
        <w:jc w:val="both"/>
      </w:pPr>
      <w:r>
        <w:t>The results of the customer validation survey revealed a strong positive reception from both student recipients and professional evaluators, demonstrating ENERHIYA V.1’s relevance and potential in addressing real-world charging concerns. A majority of respondents reported frequently experiencing low-battery issues during the day, emphasizing the urgent need for a sustainable and wearable power source. Both groups found ENERHIYA highly useful in daily life, praising its concept of harvesting energy from body heat, movement, and sunlight as an innovative, eco-friendly solution. Students appreciated its convenience and portability—especially for school, travel, and outdoor activities—while professionals recognized its potential as a reliable, self-sustaining energy device suitable for fast-paced work environments. Most participants found the bracelet- style design aesthetically pleasing and comfortable, though a few recommended further improvements in charging efficiency, durability, and waterproofing for long-term use. Additionally,</w:t>
      </w:r>
      <w:r>
        <w:rPr>
          <w:spacing w:val="4"/>
        </w:rPr>
        <w:t xml:space="preserve"> </w:t>
      </w:r>
      <w:r>
        <w:t>all</w:t>
      </w:r>
      <w:r>
        <w:rPr>
          <w:spacing w:val="8"/>
        </w:rPr>
        <w:t xml:space="preserve"> </w:t>
      </w:r>
      <w:r>
        <w:t>respondents</w:t>
      </w:r>
      <w:r>
        <w:rPr>
          <w:spacing w:val="6"/>
        </w:rPr>
        <w:t xml:space="preserve"> </w:t>
      </w:r>
      <w:r>
        <w:t>expressed</w:t>
      </w:r>
      <w:r>
        <w:rPr>
          <w:spacing w:val="8"/>
        </w:rPr>
        <w:t xml:space="preserve"> </w:t>
      </w:r>
      <w:r>
        <w:t>a</w:t>
      </w:r>
      <w:r>
        <w:rPr>
          <w:spacing w:val="10"/>
        </w:rPr>
        <w:t xml:space="preserve"> </w:t>
      </w:r>
      <w:r>
        <w:t>preference</w:t>
      </w:r>
      <w:r>
        <w:rPr>
          <w:spacing w:val="6"/>
        </w:rPr>
        <w:t xml:space="preserve"> </w:t>
      </w:r>
      <w:r>
        <w:t>for</w:t>
      </w:r>
      <w:r>
        <w:rPr>
          <w:spacing w:val="8"/>
        </w:rPr>
        <w:t xml:space="preserve"> </w:t>
      </w:r>
      <w:r>
        <w:t>ENERHIYA</w:t>
      </w:r>
      <w:r>
        <w:rPr>
          <w:spacing w:val="9"/>
        </w:rPr>
        <w:t xml:space="preserve"> </w:t>
      </w:r>
      <w:r>
        <w:t>over</w:t>
      </w:r>
      <w:r>
        <w:rPr>
          <w:spacing w:val="8"/>
        </w:rPr>
        <w:t xml:space="preserve"> </w:t>
      </w:r>
      <w:r>
        <w:t>traditional</w:t>
      </w:r>
      <w:r>
        <w:rPr>
          <w:spacing w:val="10"/>
        </w:rPr>
        <w:t xml:space="preserve"> </w:t>
      </w:r>
      <w:r>
        <w:rPr>
          <w:spacing w:val="-2"/>
        </w:rPr>
        <w:t>power</w:t>
      </w:r>
    </w:p>
    <w:p w14:paraId="75232CB0">
      <w:pPr>
        <w:pStyle w:val="4"/>
        <w:spacing w:after="0"/>
        <w:jc w:val="both"/>
        <w:sectPr>
          <w:pgSz w:w="12240" w:h="18720"/>
          <w:pgMar w:top="1360" w:right="0" w:bottom="280" w:left="360" w:header="720" w:footer="720" w:gutter="0"/>
          <w:cols w:space="720" w:num="1"/>
        </w:sectPr>
      </w:pPr>
    </w:p>
    <w:p w14:paraId="46DAC202">
      <w:pPr>
        <w:pStyle w:val="4"/>
        <w:spacing w:before="80"/>
        <w:ind w:left="1440" w:right="1795"/>
        <w:jc w:val="both"/>
      </w:pPr>
      <w:r>
        <w:t>banks and solar chargers due to its self-charging capability and independence from outlets. The willingness to pay ranged mostly from ₱500 to ₱3,000, suggesting a promising market</w:t>
      </w:r>
      <w:r>
        <w:rPr>
          <w:spacing w:val="80"/>
        </w:rPr>
        <w:t xml:space="preserve"> </w:t>
      </w:r>
      <w:r>
        <w:t>if priced accessibly. Overall, the results indicate that both user groups view ENERHIYA as a practical and proudly Filipino innovation that merges technology, sustainability, and convenience—offering a glimpse of how renewable personal energy solutions could soon become part of everyday life.</w:t>
      </w:r>
    </w:p>
    <w:p w14:paraId="028BBB3B">
      <w:pPr>
        <w:pStyle w:val="4"/>
        <w:spacing w:before="256"/>
      </w:pPr>
    </w:p>
    <w:p w14:paraId="1A2A4366">
      <w:pPr>
        <w:numPr>
          <w:ilvl w:val="0"/>
          <w:numId w:val="8"/>
        </w:numPr>
        <w:spacing w:before="1"/>
        <w:ind w:left="1440" w:right="0" w:firstLine="0"/>
        <w:jc w:val="left"/>
        <w:rPr>
          <w:b/>
          <w:spacing w:val="-2"/>
          <w:sz w:val="22"/>
        </w:rPr>
      </w:pPr>
      <w:r>
        <w:rPr>
          <w:b/>
          <w:spacing w:val="-2"/>
          <w:sz w:val="22"/>
        </w:rPr>
        <w:t>Introduction</w:t>
      </w:r>
    </w:p>
    <w:p w14:paraId="380F1E6F">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In today’s fast-paced digital world, one of the most common frustrations </w:t>
      </w:r>
    </w:p>
    <w:p w14:paraId="70456DD1">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faced by millions of Filipinos is the constant fear of running out of </w:t>
      </w:r>
    </w:p>
    <w:p w14:paraId="00CFC5F2">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battery. From students submitting online requirements, professionals managing </w:t>
      </w:r>
    </w:p>
    <w:p w14:paraId="4767A884">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digital workloads, to delivery riders relying on GPS for navigation—power</w:t>
      </w:r>
    </w:p>
    <w:p w14:paraId="192E751C">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 has become a lifeline. Yet, access to electricity remains inconsistent, </w:t>
      </w:r>
    </w:p>
    <w:p w14:paraId="3E907520">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power banks require recharging, and solar chargers are unreliable during</w:t>
      </w:r>
    </w:p>
    <w:p w14:paraId="6B6E7098">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 rainy days. Recognizing this persistent gap between energy demand and </w:t>
      </w:r>
    </w:p>
    <w:p w14:paraId="504665C3">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availability, ENERHIYA V.1 was conceptualized as a sustainable, self-sufficient, and</w:t>
      </w:r>
    </w:p>
    <w:p w14:paraId="150DCA64">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 wearable energy solution. ENERHIYA V.1 is a next-generation wearable power</w:t>
      </w:r>
    </w:p>
    <w:p w14:paraId="19EABE71">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 bank designed as a sleek bracelet or watch strap that converts natural human and </w:t>
      </w:r>
    </w:p>
    <w:p w14:paraId="651C5AF9">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environmental energy into usable electrical power. It integrates three core energy-harvesting </w:t>
      </w:r>
    </w:p>
    <w:p w14:paraId="53471754">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technologies—thermoelectric (body heat), piezoelectric/electromagnetic (motion), and </w:t>
      </w:r>
    </w:p>
    <w:p w14:paraId="4D8F47D4">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photovoltaic (light)—to continuously generate and store power in a 10,000 mAh battery,</w:t>
      </w:r>
    </w:p>
    <w:p w14:paraId="3F56115D">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 capable of charging most smartphones twice. This hybrid system ensures that even if one</w:t>
      </w:r>
    </w:p>
    <w:p w14:paraId="655EA7E9">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 energy source is unavailable, the others sustain charging capacity, effectively turning the body</w:t>
      </w:r>
    </w:p>
    <w:p w14:paraId="2F78EAC8">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 into a personal renewable power plant. Customer validation through surveys and interviews</w:t>
      </w:r>
    </w:p>
    <w:p w14:paraId="633C499B">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 with both recipients and technical experts has provided strong support for ENERHIYA’s </w:t>
      </w:r>
    </w:p>
    <w:p w14:paraId="2E644141">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practicality and market potential. Among users, 100% rated the device as useful in daily life, with 80%</w:t>
      </w:r>
    </w:p>
    <w:p w14:paraId="25203877">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 finding the design comfortable and aesthetically appealing, while 60% expressed confidence in its </w:t>
      </w:r>
    </w:p>
    <w:p w14:paraId="56BF1D8A">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durability and sweat/water resistance. Users emphasized its convenience over traditional power</w:t>
      </w:r>
    </w:p>
    <w:p w14:paraId="41852132">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 banks and solar chargers, highlighting its potential to reduce low-battery anxiety and improve daily </w:t>
      </w:r>
    </w:p>
    <w:p w14:paraId="63C96029">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routines. Expert evaluations reinforced the technical feasibility of integrating multi-source energy </w:t>
      </w:r>
    </w:p>
    <w:p w14:paraId="25A8FE4D">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harvesting into a wearable form, with the majority rating its innovation, ergonomic viability, and </w:t>
      </w:r>
    </w:p>
    <w:p w14:paraId="67E81F32">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prototype readiness as moderate to high. Suggestions from both groups, such as enhancing energy </w:t>
      </w:r>
    </w:p>
    <w:p w14:paraId="3C0ADCA2">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efficiency, optimizing battery capacity, and considering alternative placements for comfort, will directly</w:t>
      </w:r>
    </w:p>
    <w:p w14:paraId="115D4119">
      <w:pPr>
        <w:numPr>
          <w:numId w:val="0"/>
        </w:numPr>
        <w:spacing w:before="1"/>
        <w:ind w:left="1440" w:leftChars="0" w:right="0" w:rightChars="0"/>
        <w:jc w:val="both"/>
        <w:rPr>
          <w:rFonts w:hint="default" w:ascii="Cambria" w:hAnsi="Cambria" w:eastAsia="SimSun" w:cs="Cambria"/>
          <w:sz w:val="22"/>
          <w:szCs w:val="22"/>
        </w:rPr>
      </w:pPr>
      <w:r>
        <w:rPr>
          <w:rFonts w:hint="default" w:ascii="Cambria" w:hAnsi="Cambria" w:eastAsia="SimSun" w:cs="Cambria"/>
          <w:sz w:val="22"/>
          <w:szCs w:val="22"/>
        </w:rPr>
        <w:t xml:space="preserve"> inform design improvements. The primary purpose of this validation is to refine ENERHIYA’s design</w:t>
      </w:r>
    </w:p>
    <w:p w14:paraId="5498728F">
      <w:pPr>
        <w:numPr>
          <w:numId w:val="0"/>
        </w:numPr>
        <w:spacing w:before="1"/>
        <w:ind w:left="1440" w:leftChars="0" w:right="0" w:rightChars="0"/>
        <w:jc w:val="both"/>
        <w:rPr>
          <w:rFonts w:hint="default" w:ascii="Cambria" w:hAnsi="Cambria" w:cs="Cambria"/>
          <w:b/>
          <w:spacing w:val="-2"/>
          <w:sz w:val="22"/>
          <w:szCs w:val="22"/>
        </w:rPr>
      </w:pPr>
      <w:bookmarkStart w:id="2" w:name="_GoBack"/>
      <w:bookmarkEnd w:id="2"/>
      <w:r>
        <w:rPr>
          <w:rFonts w:hint="default" w:ascii="Cambria" w:hAnsi="Cambria" w:eastAsia="SimSun" w:cs="Cambria"/>
          <w:sz w:val="22"/>
          <w:szCs w:val="22"/>
        </w:rPr>
        <w:t>, assess its real-world performance, and ensure alignment with Filipino lifestyles and environmental conditions. ENERHIYA V.1 embodies the vision of empowering people through innovation—where every step, every ray of light, and every drop of sweat contributes to energy independence. It is not just a product; it is a movement toward sustainable living, bridging technology and human potential in a single wearable form.</w:t>
      </w:r>
    </w:p>
    <w:p w14:paraId="76D7B481">
      <w:pPr>
        <w:pStyle w:val="4"/>
        <w:rPr>
          <w:b/>
        </w:rPr>
      </w:pPr>
    </w:p>
    <w:p w14:paraId="4EA2211D">
      <w:pPr>
        <w:pStyle w:val="4"/>
      </w:pPr>
    </w:p>
    <w:p w14:paraId="1666B6B0">
      <w:pPr>
        <w:pStyle w:val="4"/>
        <w:spacing w:before="256"/>
      </w:pPr>
    </w:p>
    <w:p w14:paraId="30297057">
      <w:pPr>
        <w:spacing w:before="0"/>
        <w:ind w:left="1440" w:right="0" w:firstLine="0"/>
        <w:jc w:val="left"/>
        <w:rPr>
          <w:b/>
          <w:sz w:val="22"/>
        </w:rPr>
      </w:pPr>
      <w:r>
        <w:rPr>
          <w:b/>
          <w:sz w:val="22"/>
        </w:rPr>
        <w:t>f.</w:t>
      </w:r>
      <w:r>
        <w:rPr>
          <w:b/>
          <w:spacing w:val="-9"/>
          <w:sz w:val="22"/>
        </w:rPr>
        <w:t xml:space="preserve"> </w:t>
      </w:r>
      <w:r>
        <w:rPr>
          <w:b/>
          <w:sz w:val="22"/>
        </w:rPr>
        <w:t>Questionnaires</w:t>
      </w:r>
      <w:r>
        <w:rPr>
          <w:b/>
          <w:spacing w:val="-7"/>
          <w:sz w:val="22"/>
        </w:rPr>
        <w:t xml:space="preserve"> </w:t>
      </w:r>
      <w:r>
        <w:rPr>
          <w:b/>
          <w:sz w:val="22"/>
        </w:rPr>
        <w:t>with</w:t>
      </w:r>
      <w:r>
        <w:rPr>
          <w:b/>
          <w:spacing w:val="-8"/>
          <w:sz w:val="22"/>
        </w:rPr>
        <w:t xml:space="preserve"> </w:t>
      </w:r>
      <w:r>
        <w:rPr>
          <w:b/>
          <w:sz w:val="22"/>
        </w:rPr>
        <w:t>answers</w:t>
      </w:r>
      <w:r>
        <w:rPr>
          <w:b/>
          <w:spacing w:val="-7"/>
          <w:sz w:val="22"/>
        </w:rPr>
        <w:t xml:space="preserve"> </w:t>
      </w:r>
      <w:r>
        <w:rPr>
          <w:b/>
          <w:sz w:val="22"/>
        </w:rPr>
        <w:t>from</w:t>
      </w:r>
      <w:r>
        <w:rPr>
          <w:b/>
          <w:spacing w:val="-6"/>
          <w:sz w:val="22"/>
        </w:rPr>
        <w:t xml:space="preserve"> </w:t>
      </w:r>
      <w:r>
        <w:rPr>
          <w:b/>
          <w:sz w:val="22"/>
        </w:rPr>
        <w:t>your</w:t>
      </w:r>
      <w:r>
        <w:rPr>
          <w:b/>
          <w:spacing w:val="-7"/>
          <w:sz w:val="22"/>
        </w:rPr>
        <w:t xml:space="preserve"> </w:t>
      </w:r>
      <w:r>
        <w:rPr>
          <w:b/>
          <w:sz w:val="22"/>
        </w:rPr>
        <w:t>participants</w:t>
      </w:r>
      <w:r>
        <w:rPr>
          <w:b/>
          <w:spacing w:val="-6"/>
          <w:sz w:val="22"/>
        </w:rPr>
        <w:t xml:space="preserve"> </w:t>
      </w:r>
      <w:r>
        <w:rPr>
          <w:b/>
          <w:spacing w:val="-2"/>
          <w:sz w:val="22"/>
        </w:rPr>
        <w:t>(Materials)</w:t>
      </w:r>
    </w:p>
    <w:sectPr>
      <w:pgSz w:w="12240" w:h="18720"/>
      <w:pgMar w:top="1360" w:right="0" w:bottom="280" w:left="3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Arial Unicode MS">
    <w:panose1 w:val="020B0604020202020204"/>
    <w:charset w:val="86"/>
    <w:family w:val="auto"/>
    <w:pitch w:val="default"/>
    <w:sig w:usb0="F7FFAEFF" w:usb1="F9DFFFFF" w:usb2="0000007F" w:usb3="00000000" w:csb0="203F01FF" w:csb1="DFFF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60EBB"/>
    <w:multiLevelType w:val="singleLevel"/>
    <w:tmpl w:val="87860EBB"/>
    <w:lvl w:ilvl="0" w:tentative="0">
      <w:start w:val="5"/>
      <w:numFmt w:val="upperLetter"/>
      <w:suff w:val="space"/>
      <w:lvlText w:val="%1."/>
      <w:lvlJc w:val="left"/>
    </w:lvl>
  </w:abstractNum>
  <w:abstractNum w:abstractNumId="1">
    <w:nsid w:val="B5E306ED"/>
    <w:multiLevelType w:val="multilevel"/>
    <w:tmpl w:val="B5E306ED"/>
    <w:lvl w:ilvl="0" w:tentative="0">
      <w:start w:val="6"/>
      <w:numFmt w:val="decimal"/>
      <w:lvlText w:val="%1."/>
      <w:lvlJc w:val="left"/>
      <w:pPr>
        <w:ind w:left="1440" w:hanging="169"/>
        <w:jc w:val="left"/>
      </w:pPr>
      <w:rPr>
        <w:rFonts w:hint="default" w:ascii="Cambria" w:hAnsi="Cambria" w:eastAsia="Cambria" w:cs="Cambria"/>
        <w:b w:val="0"/>
        <w:bCs w:val="0"/>
        <w:i w:val="0"/>
        <w:iCs w:val="0"/>
        <w:spacing w:val="0"/>
        <w:w w:val="96"/>
        <w:sz w:val="20"/>
        <w:szCs w:val="20"/>
        <w:lang w:val="en-US" w:eastAsia="en-US" w:bidi="ar-SA"/>
      </w:rPr>
    </w:lvl>
    <w:lvl w:ilvl="1" w:tentative="0">
      <w:start w:val="0"/>
      <w:numFmt w:val="bullet"/>
      <w:lvlText w:val=""/>
      <w:lvlJc w:val="left"/>
      <w:pPr>
        <w:ind w:left="1860" w:hanging="420"/>
      </w:pPr>
      <w:rPr>
        <w:rFonts w:hint="default" w:ascii="Wingdings" w:hAnsi="Wingdings" w:eastAsia="Wingdings" w:cs="Wingdings"/>
        <w:b w:val="0"/>
        <w:bCs w:val="0"/>
        <w:i w:val="0"/>
        <w:iCs w:val="0"/>
        <w:spacing w:val="0"/>
        <w:w w:val="100"/>
        <w:sz w:val="22"/>
        <w:szCs w:val="22"/>
        <w:lang w:val="en-US" w:eastAsia="en-US" w:bidi="ar-SA"/>
      </w:rPr>
    </w:lvl>
    <w:lvl w:ilvl="2" w:tentative="0">
      <w:start w:val="0"/>
      <w:numFmt w:val="bullet"/>
      <w:lvlText w:val="•"/>
      <w:lvlJc w:val="left"/>
      <w:pPr>
        <w:ind w:left="2973" w:hanging="420"/>
      </w:pPr>
      <w:rPr>
        <w:rFonts w:hint="default"/>
        <w:lang w:val="en-US" w:eastAsia="en-US" w:bidi="ar-SA"/>
      </w:rPr>
    </w:lvl>
    <w:lvl w:ilvl="3" w:tentative="0">
      <w:start w:val="0"/>
      <w:numFmt w:val="bullet"/>
      <w:lvlText w:val="•"/>
      <w:lvlJc w:val="left"/>
      <w:pPr>
        <w:ind w:left="4086" w:hanging="420"/>
      </w:pPr>
      <w:rPr>
        <w:rFonts w:hint="default"/>
        <w:lang w:val="en-US" w:eastAsia="en-US" w:bidi="ar-SA"/>
      </w:rPr>
    </w:lvl>
    <w:lvl w:ilvl="4" w:tentative="0">
      <w:start w:val="0"/>
      <w:numFmt w:val="bullet"/>
      <w:lvlText w:val="•"/>
      <w:lvlJc w:val="left"/>
      <w:pPr>
        <w:ind w:left="5200" w:hanging="420"/>
      </w:pPr>
      <w:rPr>
        <w:rFonts w:hint="default"/>
        <w:lang w:val="en-US" w:eastAsia="en-US" w:bidi="ar-SA"/>
      </w:rPr>
    </w:lvl>
    <w:lvl w:ilvl="5" w:tentative="0">
      <w:start w:val="0"/>
      <w:numFmt w:val="bullet"/>
      <w:lvlText w:val="•"/>
      <w:lvlJc w:val="left"/>
      <w:pPr>
        <w:ind w:left="6313" w:hanging="420"/>
      </w:pPr>
      <w:rPr>
        <w:rFonts w:hint="default"/>
        <w:lang w:val="en-US" w:eastAsia="en-US" w:bidi="ar-SA"/>
      </w:rPr>
    </w:lvl>
    <w:lvl w:ilvl="6" w:tentative="0">
      <w:start w:val="0"/>
      <w:numFmt w:val="bullet"/>
      <w:lvlText w:val="•"/>
      <w:lvlJc w:val="left"/>
      <w:pPr>
        <w:ind w:left="7426" w:hanging="420"/>
      </w:pPr>
      <w:rPr>
        <w:rFonts w:hint="default"/>
        <w:lang w:val="en-US" w:eastAsia="en-US" w:bidi="ar-SA"/>
      </w:rPr>
    </w:lvl>
    <w:lvl w:ilvl="7" w:tentative="0">
      <w:start w:val="0"/>
      <w:numFmt w:val="bullet"/>
      <w:lvlText w:val="•"/>
      <w:lvlJc w:val="left"/>
      <w:pPr>
        <w:ind w:left="8540" w:hanging="420"/>
      </w:pPr>
      <w:rPr>
        <w:rFonts w:hint="default"/>
        <w:lang w:val="en-US" w:eastAsia="en-US" w:bidi="ar-SA"/>
      </w:rPr>
    </w:lvl>
    <w:lvl w:ilvl="8" w:tentative="0">
      <w:start w:val="0"/>
      <w:numFmt w:val="bullet"/>
      <w:lvlText w:val="•"/>
      <w:lvlJc w:val="left"/>
      <w:pPr>
        <w:ind w:left="9653" w:hanging="420"/>
      </w:pPr>
      <w:rPr>
        <w:rFonts w:hint="default"/>
        <w:lang w:val="en-US" w:eastAsia="en-US" w:bidi="ar-SA"/>
      </w:rPr>
    </w:lvl>
  </w:abstractNum>
  <w:abstractNum w:abstractNumId="2">
    <w:nsid w:val="BF205925"/>
    <w:multiLevelType w:val="multilevel"/>
    <w:tmpl w:val="BF205925"/>
    <w:lvl w:ilvl="0" w:tentative="0">
      <w:start w:val="6"/>
      <w:numFmt w:val="decimal"/>
      <w:lvlText w:val="%1."/>
      <w:lvlJc w:val="left"/>
      <w:pPr>
        <w:ind w:left="1752" w:hanging="312"/>
        <w:jc w:val="left"/>
      </w:pPr>
      <w:rPr>
        <w:rFonts w:hint="default" w:ascii="Cambria" w:hAnsi="Cambria" w:eastAsia="Cambria" w:cs="Cambria"/>
        <w:b w:val="0"/>
        <w:bCs w:val="0"/>
        <w:i w:val="0"/>
        <w:iCs w:val="0"/>
        <w:color w:val="1F2023"/>
        <w:spacing w:val="0"/>
        <w:w w:val="100"/>
        <w:sz w:val="22"/>
        <w:szCs w:val="22"/>
        <w:lang w:val="en-US" w:eastAsia="en-US" w:bidi="ar-SA"/>
      </w:rPr>
    </w:lvl>
    <w:lvl w:ilvl="1" w:tentative="0">
      <w:start w:val="0"/>
      <w:numFmt w:val="bullet"/>
      <w:lvlText w:val=""/>
      <w:lvlJc w:val="left"/>
      <w:pPr>
        <w:ind w:left="1860" w:hanging="420"/>
      </w:pPr>
      <w:rPr>
        <w:rFonts w:hint="default" w:ascii="Wingdings" w:hAnsi="Wingdings" w:eastAsia="Wingdings" w:cs="Wingdings"/>
        <w:b w:val="0"/>
        <w:bCs w:val="0"/>
        <w:i w:val="0"/>
        <w:iCs w:val="0"/>
        <w:spacing w:val="0"/>
        <w:w w:val="100"/>
        <w:sz w:val="22"/>
        <w:szCs w:val="22"/>
        <w:lang w:val="en-US" w:eastAsia="en-US" w:bidi="ar-SA"/>
      </w:rPr>
    </w:lvl>
    <w:lvl w:ilvl="2" w:tentative="0">
      <w:start w:val="0"/>
      <w:numFmt w:val="bullet"/>
      <w:lvlText w:val="•"/>
      <w:lvlJc w:val="left"/>
      <w:pPr>
        <w:ind w:left="2973" w:hanging="420"/>
      </w:pPr>
      <w:rPr>
        <w:rFonts w:hint="default"/>
        <w:lang w:val="en-US" w:eastAsia="en-US" w:bidi="ar-SA"/>
      </w:rPr>
    </w:lvl>
    <w:lvl w:ilvl="3" w:tentative="0">
      <w:start w:val="0"/>
      <w:numFmt w:val="bullet"/>
      <w:lvlText w:val="•"/>
      <w:lvlJc w:val="left"/>
      <w:pPr>
        <w:ind w:left="4086" w:hanging="420"/>
      </w:pPr>
      <w:rPr>
        <w:rFonts w:hint="default"/>
        <w:lang w:val="en-US" w:eastAsia="en-US" w:bidi="ar-SA"/>
      </w:rPr>
    </w:lvl>
    <w:lvl w:ilvl="4" w:tentative="0">
      <w:start w:val="0"/>
      <w:numFmt w:val="bullet"/>
      <w:lvlText w:val="•"/>
      <w:lvlJc w:val="left"/>
      <w:pPr>
        <w:ind w:left="5200" w:hanging="420"/>
      </w:pPr>
      <w:rPr>
        <w:rFonts w:hint="default"/>
        <w:lang w:val="en-US" w:eastAsia="en-US" w:bidi="ar-SA"/>
      </w:rPr>
    </w:lvl>
    <w:lvl w:ilvl="5" w:tentative="0">
      <w:start w:val="0"/>
      <w:numFmt w:val="bullet"/>
      <w:lvlText w:val="•"/>
      <w:lvlJc w:val="left"/>
      <w:pPr>
        <w:ind w:left="6313" w:hanging="420"/>
      </w:pPr>
      <w:rPr>
        <w:rFonts w:hint="default"/>
        <w:lang w:val="en-US" w:eastAsia="en-US" w:bidi="ar-SA"/>
      </w:rPr>
    </w:lvl>
    <w:lvl w:ilvl="6" w:tentative="0">
      <w:start w:val="0"/>
      <w:numFmt w:val="bullet"/>
      <w:lvlText w:val="•"/>
      <w:lvlJc w:val="left"/>
      <w:pPr>
        <w:ind w:left="7426" w:hanging="420"/>
      </w:pPr>
      <w:rPr>
        <w:rFonts w:hint="default"/>
        <w:lang w:val="en-US" w:eastAsia="en-US" w:bidi="ar-SA"/>
      </w:rPr>
    </w:lvl>
    <w:lvl w:ilvl="7" w:tentative="0">
      <w:start w:val="0"/>
      <w:numFmt w:val="bullet"/>
      <w:lvlText w:val="•"/>
      <w:lvlJc w:val="left"/>
      <w:pPr>
        <w:ind w:left="8540" w:hanging="420"/>
      </w:pPr>
      <w:rPr>
        <w:rFonts w:hint="default"/>
        <w:lang w:val="en-US" w:eastAsia="en-US" w:bidi="ar-SA"/>
      </w:rPr>
    </w:lvl>
    <w:lvl w:ilvl="8" w:tentative="0">
      <w:start w:val="0"/>
      <w:numFmt w:val="bullet"/>
      <w:lvlText w:val="•"/>
      <w:lvlJc w:val="left"/>
      <w:pPr>
        <w:ind w:left="9653" w:hanging="420"/>
      </w:pPr>
      <w:rPr>
        <w:rFonts w:hint="default"/>
        <w:lang w:val="en-US" w:eastAsia="en-US" w:bidi="ar-SA"/>
      </w:rPr>
    </w:lvl>
  </w:abstractNum>
  <w:abstractNum w:abstractNumId="3">
    <w:nsid w:val="CF092B84"/>
    <w:multiLevelType w:val="multilevel"/>
    <w:tmpl w:val="CF092B84"/>
    <w:lvl w:ilvl="0" w:tentative="0">
      <w:start w:val="1"/>
      <w:numFmt w:val="decimal"/>
      <w:lvlText w:val="%1."/>
      <w:lvlJc w:val="left"/>
      <w:pPr>
        <w:ind w:left="1440" w:hanging="169"/>
        <w:jc w:val="left"/>
      </w:pPr>
      <w:rPr>
        <w:rFonts w:hint="default" w:ascii="Cambria" w:hAnsi="Cambria" w:eastAsia="Cambria" w:cs="Cambria"/>
        <w:b w:val="0"/>
        <w:bCs w:val="0"/>
        <w:i w:val="0"/>
        <w:iCs w:val="0"/>
        <w:spacing w:val="-3"/>
        <w:w w:val="98"/>
        <w:sz w:val="20"/>
        <w:szCs w:val="20"/>
        <w:lang w:val="en-US" w:eastAsia="en-US" w:bidi="ar-SA"/>
      </w:rPr>
    </w:lvl>
    <w:lvl w:ilvl="1" w:tentative="0">
      <w:start w:val="0"/>
      <w:numFmt w:val="bullet"/>
      <w:lvlText w:val="•"/>
      <w:lvlJc w:val="left"/>
      <w:pPr>
        <w:ind w:left="2484" w:hanging="169"/>
      </w:pPr>
      <w:rPr>
        <w:rFonts w:hint="default"/>
        <w:lang w:val="en-US" w:eastAsia="en-US" w:bidi="ar-SA"/>
      </w:rPr>
    </w:lvl>
    <w:lvl w:ilvl="2" w:tentative="0">
      <w:start w:val="0"/>
      <w:numFmt w:val="bullet"/>
      <w:lvlText w:val="•"/>
      <w:lvlJc w:val="left"/>
      <w:pPr>
        <w:ind w:left="3528" w:hanging="169"/>
      </w:pPr>
      <w:rPr>
        <w:rFonts w:hint="default"/>
        <w:lang w:val="en-US" w:eastAsia="en-US" w:bidi="ar-SA"/>
      </w:rPr>
    </w:lvl>
    <w:lvl w:ilvl="3" w:tentative="0">
      <w:start w:val="0"/>
      <w:numFmt w:val="bullet"/>
      <w:lvlText w:val="•"/>
      <w:lvlJc w:val="left"/>
      <w:pPr>
        <w:ind w:left="4572" w:hanging="169"/>
      </w:pPr>
      <w:rPr>
        <w:rFonts w:hint="default"/>
        <w:lang w:val="en-US" w:eastAsia="en-US" w:bidi="ar-SA"/>
      </w:rPr>
    </w:lvl>
    <w:lvl w:ilvl="4" w:tentative="0">
      <w:start w:val="0"/>
      <w:numFmt w:val="bullet"/>
      <w:lvlText w:val="•"/>
      <w:lvlJc w:val="left"/>
      <w:pPr>
        <w:ind w:left="5616" w:hanging="169"/>
      </w:pPr>
      <w:rPr>
        <w:rFonts w:hint="default"/>
        <w:lang w:val="en-US" w:eastAsia="en-US" w:bidi="ar-SA"/>
      </w:rPr>
    </w:lvl>
    <w:lvl w:ilvl="5" w:tentative="0">
      <w:start w:val="0"/>
      <w:numFmt w:val="bullet"/>
      <w:lvlText w:val="•"/>
      <w:lvlJc w:val="left"/>
      <w:pPr>
        <w:ind w:left="6660" w:hanging="169"/>
      </w:pPr>
      <w:rPr>
        <w:rFonts w:hint="default"/>
        <w:lang w:val="en-US" w:eastAsia="en-US" w:bidi="ar-SA"/>
      </w:rPr>
    </w:lvl>
    <w:lvl w:ilvl="6" w:tentative="0">
      <w:start w:val="0"/>
      <w:numFmt w:val="bullet"/>
      <w:lvlText w:val="•"/>
      <w:lvlJc w:val="left"/>
      <w:pPr>
        <w:ind w:left="7704" w:hanging="169"/>
      </w:pPr>
      <w:rPr>
        <w:rFonts w:hint="default"/>
        <w:lang w:val="en-US" w:eastAsia="en-US" w:bidi="ar-SA"/>
      </w:rPr>
    </w:lvl>
    <w:lvl w:ilvl="7" w:tentative="0">
      <w:start w:val="0"/>
      <w:numFmt w:val="bullet"/>
      <w:lvlText w:val="•"/>
      <w:lvlJc w:val="left"/>
      <w:pPr>
        <w:ind w:left="8748" w:hanging="169"/>
      </w:pPr>
      <w:rPr>
        <w:rFonts w:hint="default"/>
        <w:lang w:val="en-US" w:eastAsia="en-US" w:bidi="ar-SA"/>
      </w:rPr>
    </w:lvl>
    <w:lvl w:ilvl="8" w:tentative="0">
      <w:start w:val="0"/>
      <w:numFmt w:val="bullet"/>
      <w:lvlText w:val="•"/>
      <w:lvlJc w:val="left"/>
      <w:pPr>
        <w:ind w:left="9792" w:hanging="169"/>
      </w:pPr>
      <w:rPr>
        <w:rFonts w:hint="default"/>
        <w:lang w:val="en-US" w:eastAsia="en-US" w:bidi="ar-SA"/>
      </w:rPr>
    </w:lvl>
  </w:abstractNum>
  <w:abstractNum w:abstractNumId="4">
    <w:nsid w:val="0053208E"/>
    <w:multiLevelType w:val="multilevel"/>
    <w:tmpl w:val="0053208E"/>
    <w:lvl w:ilvl="0" w:tentative="0">
      <w:start w:val="2"/>
      <w:numFmt w:val="decimal"/>
      <w:lvlText w:val="%1."/>
      <w:lvlJc w:val="left"/>
      <w:pPr>
        <w:ind w:left="1440" w:hanging="216"/>
        <w:jc w:val="left"/>
      </w:pPr>
      <w:rPr>
        <w:rFonts w:hint="default" w:ascii="Cambria" w:hAnsi="Cambria" w:eastAsia="Cambria" w:cs="Cambria"/>
        <w:b w:val="0"/>
        <w:bCs w:val="0"/>
        <w:i w:val="0"/>
        <w:iCs w:val="0"/>
        <w:spacing w:val="0"/>
        <w:w w:val="100"/>
        <w:sz w:val="22"/>
        <w:szCs w:val="22"/>
        <w:lang w:val="en-US" w:eastAsia="en-US" w:bidi="ar-SA"/>
      </w:rPr>
    </w:lvl>
    <w:lvl w:ilvl="1" w:tentative="0">
      <w:start w:val="0"/>
      <w:numFmt w:val="bullet"/>
      <w:lvlText w:val="•"/>
      <w:lvlJc w:val="left"/>
      <w:pPr>
        <w:ind w:left="2484" w:hanging="216"/>
      </w:pPr>
      <w:rPr>
        <w:rFonts w:hint="default"/>
        <w:lang w:val="en-US" w:eastAsia="en-US" w:bidi="ar-SA"/>
      </w:rPr>
    </w:lvl>
    <w:lvl w:ilvl="2" w:tentative="0">
      <w:start w:val="0"/>
      <w:numFmt w:val="bullet"/>
      <w:lvlText w:val="•"/>
      <w:lvlJc w:val="left"/>
      <w:pPr>
        <w:ind w:left="3528" w:hanging="216"/>
      </w:pPr>
      <w:rPr>
        <w:rFonts w:hint="default"/>
        <w:lang w:val="en-US" w:eastAsia="en-US" w:bidi="ar-SA"/>
      </w:rPr>
    </w:lvl>
    <w:lvl w:ilvl="3" w:tentative="0">
      <w:start w:val="0"/>
      <w:numFmt w:val="bullet"/>
      <w:lvlText w:val="•"/>
      <w:lvlJc w:val="left"/>
      <w:pPr>
        <w:ind w:left="4572" w:hanging="216"/>
      </w:pPr>
      <w:rPr>
        <w:rFonts w:hint="default"/>
        <w:lang w:val="en-US" w:eastAsia="en-US" w:bidi="ar-SA"/>
      </w:rPr>
    </w:lvl>
    <w:lvl w:ilvl="4" w:tentative="0">
      <w:start w:val="0"/>
      <w:numFmt w:val="bullet"/>
      <w:lvlText w:val="•"/>
      <w:lvlJc w:val="left"/>
      <w:pPr>
        <w:ind w:left="5616" w:hanging="216"/>
      </w:pPr>
      <w:rPr>
        <w:rFonts w:hint="default"/>
        <w:lang w:val="en-US" w:eastAsia="en-US" w:bidi="ar-SA"/>
      </w:rPr>
    </w:lvl>
    <w:lvl w:ilvl="5" w:tentative="0">
      <w:start w:val="0"/>
      <w:numFmt w:val="bullet"/>
      <w:lvlText w:val="•"/>
      <w:lvlJc w:val="left"/>
      <w:pPr>
        <w:ind w:left="6660" w:hanging="216"/>
      </w:pPr>
      <w:rPr>
        <w:rFonts w:hint="default"/>
        <w:lang w:val="en-US" w:eastAsia="en-US" w:bidi="ar-SA"/>
      </w:rPr>
    </w:lvl>
    <w:lvl w:ilvl="6" w:tentative="0">
      <w:start w:val="0"/>
      <w:numFmt w:val="bullet"/>
      <w:lvlText w:val="•"/>
      <w:lvlJc w:val="left"/>
      <w:pPr>
        <w:ind w:left="7704" w:hanging="216"/>
      </w:pPr>
      <w:rPr>
        <w:rFonts w:hint="default"/>
        <w:lang w:val="en-US" w:eastAsia="en-US" w:bidi="ar-SA"/>
      </w:rPr>
    </w:lvl>
    <w:lvl w:ilvl="7" w:tentative="0">
      <w:start w:val="0"/>
      <w:numFmt w:val="bullet"/>
      <w:lvlText w:val="•"/>
      <w:lvlJc w:val="left"/>
      <w:pPr>
        <w:ind w:left="8748" w:hanging="216"/>
      </w:pPr>
      <w:rPr>
        <w:rFonts w:hint="default"/>
        <w:lang w:val="en-US" w:eastAsia="en-US" w:bidi="ar-SA"/>
      </w:rPr>
    </w:lvl>
    <w:lvl w:ilvl="8" w:tentative="0">
      <w:start w:val="0"/>
      <w:numFmt w:val="bullet"/>
      <w:lvlText w:val="•"/>
      <w:lvlJc w:val="left"/>
      <w:pPr>
        <w:ind w:left="9792" w:hanging="216"/>
      </w:pPr>
      <w:rPr>
        <w:rFonts w:hint="default"/>
        <w:lang w:val="en-US" w:eastAsia="en-US" w:bidi="ar-SA"/>
      </w:rPr>
    </w:lvl>
  </w:abstractNum>
  <w:abstractNum w:abstractNumId="5">
    <w:nsid w:val="03D62ECE"/>
    <w:multiLevelType w:val="multilevel"/>
    <w:tmpl w:val="03D62ECE"/>
    <w:lvl w:ilvl="0" w:tentative="0">
      <w:start w:val="8"/>
      <w:numFmt w:val="decimal"/>
      <w:lvlText w:val="%1."/>
      <w:lvlJc w:val="left"/>
      <w:pPr>
        <w:ind w:left="1656" w:hanging="216"/>
        <w:jc w:val="left"/>
      </w:pPr>
      <w:rPr>
        <w:rFonts w:hint="default" w:ascii="Cambria" w:hAnsi="Cambria" w:eastAsia="Cambria" w:cs="Cambria"/>
        <w:b w:val="0"/>
        <w:bCs w:val="0"/>
        <w:i w:val="0"/>
        <w:iCs w:val="0"/>
        <w:spacing w:val="0"/>
        <w:w w:val="100"/>
        <w:sz w:val="22"/>
        <w:szCs w:val="22"/>
        <w:lang w:val="en-US" w:eastAsia="en-US" w:bidi="ar-SA"/>
      </w:rPr>
    </w:lvl>
    <w:lvl w:ilvl="1" w:tentative="0">
      <w:start w:val="0"/>
      <w:numFmt w:val="bullet"/>
      <w:lvlText w:val=""/>
      <w:lvlJc w:val="left"/>
      <w:pPr>
        <w:ind w:left="1860" w:hanging="420"/>
      </w:pPr>
      <w:rPr>
        <w:rFonts w:hint="default" w:ascii="Wingdings" w:hAnsi="Wingdings" w:eastAsia="Wingdings" w:cs="Wingdings"/>
        <w:b w:val="0"/>
        <w:bCs w:val="0"/>
        <w:i w:val="0"/>
        <w:iCs w:val="0"/>
        <w:spacing w:val="0"/>
        <w:w w:val="100"/>
        <w:sz w:val="22"/>
        <w:szCs w:val="22"/>
        <w:lang w:val="en-US" w:eastAsia="en-US" w:bidi="ar-SA"/>
      </w:rPr>
    </w:lvl>
    <w:lvl w:ilvl="2" w:tentative="0">
      <w:start w:val="0"/>
      <w:numFmt w:val="bullet"/>
      <w:lvlText w:val="•"/>
      <w:lvlJc w:val="left"/>
      <w:pPr>
        <w:ind w:left="2973" w:hanging="420"/>
      </w:pPr>
      <w:rPr>
        <w:rFonts w:hint="default"/>
        <w:lang w:val="en-US" w:eastAsia="en-US" w:bidi="ar-SA"/>
      </w:rPr>
    </w:lvl>
    <w:lvl w:ilvl="3" w:tentative="0">
      <w:start w:val="0"/>
      <w:numFmt w:val="bullet"/>
      <w:lvlText w:val="•"/>
      <w:lvlJc w:val="left"/>
      <w:pPr>
        <w:ind w:left="4086" w:hanging="420"/>
      </w:pPr>
      <w:rPr>
        <w:rFonts w:hint="default"/>
        <w:lang w:val="en-US" w:eastAsia="en-US" w:bidi="ar-SA"/>
      </w:rPr>
    </w:lvl>
    <w:lvl w:ilvl="4" w:tentative="0">
      <w:start w:val="0"/>
      <w:numFmt w:val="bullet"/>
      <w:lvlText w:val="•"/>
      <w:lvlJc w:val="left"/>
      <w:pPr>
        <w:ind w:left="5200" w:hanging="420"/>
      </w:pPr>
      <w:rPr>
        <w:rFonts w:hint="default"/>
        <w:lang w:val="en-US" w:eastAsia="en-US" w:bidi="ar-SA"/>
      </w:rPr>
    </w:lvl>
    <w:lvl w:ilvl="5" w:tentative="0">
      <w:start w:val="0"/>
      <w:numFmt w:val="bullet"/>
      <w:lvlText w:val="•"/>
      <w:lvlJc w:val="left"/>
      <w:pPr>
        <w:ind w:left="6313" w:hanging="420"/>
      </w:pPr>
      <w:rPr>
        <w:rFonts w:hint="default"/>
        <w:lang w:val="en-US" w:eastAsia="en-US" w:bidi="ar-SA"/>
      </w:rPr>
    </w:lvl>
    <w:lvl w:ilvl="6" w:tentative="0">
      <w:start w:val="0"/>
      <w:numFmt w:val="bullet"/>
      <w:lvlText w:val="•"/>
      <w:lvlJc w:val="left"/>
      <w:pPr>
        <w:ind w:left="7426" w:hanging="420"/>
      </w:pPr>
      <w:rPr>
        <w:rFonts w:hint="default"/>
        <w:lang w:val="en-US" w:eastAsia="en-US" w:bidi="ar-SA"/>
      </w:rPr>
    </w:lvl>
    <w:lvl w:ilvl="7" w:tentative="0">
      <w:start w:val="0"/>
      <w:numFmt w:val="bullet"/>
      <w:lvlText w:val="•"/>
      <w:lvlJc w:val="left"/>
      <w:pPr>
        <w:ind w:left="8540" w:hanging="420"/>
      </w:pPr>
      <w:rPr>
        <w:rFonts w:hint="default"/>
        <w:lang w:val="en-US" w:eastAsia="en-US" w:bidi="ar-SA"/>
      </w:rPr>
    </w:lvl>
    <w:lvl w:ilvl="8" w:tentative="0">
      <w:start w:val="0"/>
      <w:numFmt w:val="bullet"/>
      <w:lvlText w:val="•"/>
      <w:lvlJc w:val="left"/>
      <w:pPr>
        <w:ind w:left="9653" w:hanging="420"/>
      </w:pPr>
      <w:rPr>
        <w:rFonts w:hint="default"/>
        <w:lang w:val="en-US" w:eastAsia="en-US" w:bidi="ar-SA"/>
      </w:rPr>
    </w:lvl>
  </w:abstractNum>
  <w:abstractNum w:abstractNumId="6">
    <w:nsid w:val="25B654F3"/>
    <w:multiLevelType w:val="multilevel"/>
    <w:tmpl w:val="25B654F3"/>
    <w:lvl w:ilvl="0" w:tentative="0">
      <w:start w:val="10"/>
      <w:numFmt w:val="decimal"/>
      <w:lvlText w:val="%1."/>
      <w:lvlJc w:val="left"/>
      <w:pPr>
        <w:ind w:left="1824" w:hanging="384"/>
        <w:jc w:val="left"/>
      </w:pPr>
      <w:rPr>
        <w:rFonts w:hint="default" w:ascii="Cambria" w:hAnsi="Cambria" w:eastAsia="Cambria" w:cs="Cambria"/>
        <w:b w:val="0"/>
        <w:bCs w:val="0"/>
        <w:i w:val="0"/>
        <w:iCs w:val="0"/>
        <w:spacing w:val="0"/>
        <w:w w:val="100"/>
        <w:sz w:val="22"/>
        <w:szCs w:val="22"/>
        <w:lang w:val="en-US" w:eastAsia="en-US" w:bidi="ar-SA"/>
      </w:rPr>
    </w:lvl>
    <w:lvl w:ilvl="1" w:tentative="0">
      <w:start w:val="0"/>
      <w:numFmt w:val="bullet"/>
      <w:lvlText w:val=""/>
      <w:lvlJc w:val="left"/>
      <w:pPr>
        <w:ind w:left="1860" w:hanging="420"/>
      </w:pPr>
      <w:rPr>
        <w:rFonts w:hint="default" w:ascii="Wingdings" w:hAnsi="Wingdings" w:eastAsia="Wingdings" w:cs="Wingdings"/>
        <w:b w:val="0"/>
        <w:bCs w:val="0"/>
        <w:i w:val="0"/>
        <w:iCs w:val="0"/>
        <w:spacing w:val="0"/>
        <w:w w:val="100"/>
        <w:sz w:val="22"/>
        <w:szCs w:val="22"/>
        <w:lang w:val="en-US" w:eastAsia="en-US" w:bidi="ar-SA"/>
      </w:rPr>
    </w:lvl>
    <w:lvl w:ilvl="2" w:tentative="0">
      <w:start w:val="0"/>
      <w:numFmt w:val="bullet"/>
      <w:lvlText w:val="•"/>
      <w:lvlJc w:val="left"/>
      <w:pPr>
        <w:ind w:left="2973" w:hanging="420"/>
      </w:pPr>
      <w:rPr>
        <w:rFonts w:hint="default"/>
        <w:lang w:val="en-US" w:eastAsia="en-US" w:bidi="ar-SA"/>
      </w:rPr>
    </w:lvl>
    <w:lvl w:ilvl="3" w:tentative="0">
      <w:start w:val="0"/>
      <w:numFmt w:val="bullet"/>
      <w:lvlText w:val="•"/>
      <w:lvlJc w:val="left"/>
      <w:pPr>
        <w:ind w:left="4086" w:hanging="420"/>
      </w:pPr>
      <w:rPr>
        <w:rFonts w:hint="default"/>
        <w:lang w:val="en-US" w:eastAsia="en-US" w:bidi="ar-SA"/>
      </w:rPr>
    </w:lvl>
    <w:lvl w:ilvl="4" w:tentative="0">
      <w:start w:val="0"/>
      <w:numFmt w:val="bullet"/>
      <w:lvlText w:val="•"/>
      <w:lvlJc w:val="left"/>
      <w:pPr>
        <w:ind w:left="5200" w:hanging="420"/>
      </w:pPr>
      <w:rPr>
        <w:rFonts w:hint="default"/>
        <w:lang w:val="en-US" w:eastAsia="en-US" w:bidi="ar-SA"/>
      </w:rPr>
    </w:lvl>
    <w:lvl w:ilvl="5" w:tentative="0">
      <w:start w:val="0"/>
      <w:numFmt w:val="bullet"/>
      <w:lvlText w:val="•"/>
      <w:lvlJc w:val="left"/>
      <w:pPr>
        <w:ind w:left="6313" w:hanging="420"/>
      </w:pPr>
      <w:rPr>
        <w:rFonts w:hint="default"/>
        <w:lang w:val="en-US" w:eastAsia="en-US" w:bidi="ar-SA"/>
      </w:rPr>
    </w:lvl>
    <w:lvl w:ilvl="6" w:tentative="0">
      <w:start w:val="0"/>
      <w:numFmt w:val="bullet"/>
      <w:lvlText w:val="•"/>
      <w:lvlJc w:val="left"/>
      <w:pPr>
        <w:ind w:left="7426" w:hanging="420"/>
      </w:pPr>
      <w:rPr>
        <w:rFonts w:hint="default"/>
        <w:lang w:val="en-US" w:eastAsia="en-US" w:bidi="ar-SA"/>
      </w:rPr>
    </w:lvl>
    <w:lvl w:ilvl="7" w:tentative="0">
      <w:start w:val="0"/>
      <w:numFmt w:val="bullet"/>
      <w:lvlText w:val="•"/>
      <w:lvlJc w:val="left"/>
      <w:pPr>
        <w:ind w:left="8540" w:hanging="420"/>
      </w:pPr>
      <w:rPr>
        <w:rFonts w:hint="default"/>
        <w:lang w:val="en-US" w:eastAsia="en-US" w:bidi="ar-SA"/>
      </w:rPr>
    </w:lvl>
    <w:lvl w:ilvl="8" w:tentative="0">
      <w:start w:val="0"/>
      <w:numFmt w:val="bullet"/>
      <w:lvlText w:val="•"/>
      <w:lvlJc w:val="left"/>
      <w:pPr>
        <w:ind w:left="9653" w:hanging="420"/>
      </w:pPr>
      <w:rPr>
        <w:rFonts w:hint="default"/>
        <w:lang w:val="en-US" w:eastAsia="en-US" w:bidi="ar-SA"/>
      </w:rPr>
    </w:lvl>
  </w:abstractNum>
  <w:abstractNum w:abstractNumId="7">
    <w:nsid w:val="59ADCABA"/>
    <w:multiLevelType w:val="multilevel"/>
    <w:tmpl w:val="59ADCABA"/>
    <w:lvl w:ilvl="0" w:tentative="0">
      <w:start w:val="0"/>
      <w:numFmt w:val="bullet"/>
      <w:lvlText w:val=""/>
      <w:lvlJc w:val="left"/>
      <w:pPr>
        <w:ind w:left="1860" w:hanging="420"/>
      </w:pPr>
      <w:rPr>
        <w:rFonts w:hint="default" w:ascii="Wingdings" w:hAnsi="Wingdings" w:eastAsia="Wingdings" w:cs="Wingdings"/>
        <w:b w:val="0"/>
        <w:bCs w:val="0"/>
        <w:i w:val="0"/>
        <w:iCs w:val="0"/>
        <w:spacing w:val="0"/>
        <w:w w:val="100"/>
        <w:sz w:val="22"/>
        <w:szCs w:val="22"/>
        <w:lang w:val="en-US" w:eastAsia="en-US" w:bidi="ar-SA"/>
      </w:rPr>
    </w:lvl>
    <w:lvl w:ilvl="1" w:tentative="0">
      <w:start w:val="0"/>
      <w:numFmt w:val="bullet"/>
      <w:lvlText w:val="•"/>
      <w:lvlJc w:val="left"/>
      <w:pPr>
        <w:ind w:left="2862" w:hanging="420"/>
      </w:pPr>
      <w:rPr>
        <w:rFonts w:hint="default"/>
        <w:lang w:val="en-US" w:eastAsia="en-US" w:bidi="ar-SA"/>
      </w:rPr>
    </w:lvl>
    <w:lvl w:ilvl="2" w:tentative="0">
      <w:start w:val="0"/>
      <w:numFmt w:val="bullet"/>
      <w:lvlText w:val="•"/>
      <w:lvlJc w:val="left"/>
      <w:pPr>
        <w:ind w:left="3864" w:hanging="420"/>
      </w:pPr>
      <w:rPr>
        <w:rFonts w:hint="default"/>
        <w:lang w:val="en-US" w:eastAsia="en-US" w:bidi="ar-SA"/>
      </w:rPr>
    </w:lvl>
    <w:lvl w:ilvl="3" w:tentative="0">
      <w:start w:val="0"/>
      <w:numFmt w:val="bullet"/>
      <w:lvlText w:val="•"/>
      <w:lvlJc w:val="left"/>
      <w:pPr>
        <w:ind w:left="4866" w:hanging="420"/>
      </w:pPr>
      <w:rPr>
        <w:rFonts w:hint="default"/>
        <w:lang w:val="en-US" w:eastAsia="en-US" w:bidi="ar-SA"/>
      </w:rPr>
    </w:lvl>
    <w:lvl w:ilvl="4" w:tentative="0">
      <w:start w:val="0"/>
      <w:numFmt w:val="bullet"/>
      <w:lvlText w:val="•"/>
      <w:lvlJc w:val="left"/>
      <w:pPr>
        <w:ind w:left="5868" w:hanging="420"/>
      </w:pPr>
      <w:rPr>
        <w:rFonts w:hint="default"/>
        <w:lang w:val="en-US" w:eastAsia="en-US" w:bidi="ar-SA"/>
      </w:rPr>
    </w:lvl>
    <w:lvl w:ilvl="5" w:tentative="0">
      <w:start w:val="0"/>
      <w:numFmt w:val="bullet"/>
      <w:lvlText w:val="•"/>
      <w:lvlJc w:val="left"/>
      <w:pPr>
        <w:ind w:left="6870" w:hanging="420"/>
      </w:pPr>
      <w:rPr>
        <w:rFonts w:hint="default"/>
        <w:lang w:val="en-US" w:eastAsia="en-US" w:bidi="ar-SA"/>
      </w:rPr>
    </w:lvl>
    <w:lvl w:ilvl="6" w:tentative="0">
      <w:start w:val="0"/>
      <w:numFmt w:val="bullet"/>
      <w:lvlText w:val="•"/>
      <w:lvlJc w:val="left"/>
      <w:pPr>
        <w:ind w:left="7872" w:hanging="420"/>
      </w:pPr>
      <w:rPr>
        <w:rFonts w:hint="default"/>
        <w:lang w:val="en-US" w:eastAsia="en-US" w:bidi="ar-SA"/>
      </w:rPr>
    </w:lvl>
    <w:lvl w:ilvl="7" w:tentative="0">
      <w:start w:val="0"/>
      <w:numFmt w:val="bullet"/>
      <w:lvlText w:val="•"/>
      <w:lvlJc w:val="left"/>
      <w:pPr>
        <w:ind w:left="8874" w:hanging="420"/>
      </w:pPr>
      <w:rPr>
        <w:rFonts w:hint="default"/>
        <w:lang w:val="en-US" w:eastAsia="en-US" w:bidi="ar-SA"/>
      </w:rPr>
    </w:lvl>
    <w:lvl w:ilvl="8" w:tentative="0">
      <w:start w:val="0"/>
      <w:numFmt w:val="bullet"/>
      <w:lvlText w:val="•"/>
      <w:lvlJc w:val="left"/>
      <w:pPr>
        <w:ind w:left="9876" w:hanging="420"/>
      </w:pPr>
      <w:rPr>
        <w:rFonts w:hint="default"/>
        <w:lang w:val="en-US" w:eastAsia="en-US" w:bidi="ar-SA"/>
      </w:rPr>
    </w:lvl>
  </w:abstractNum>
  <w:num w:numId="1">
    <w:abstractNumId w:val="4"/>
  </w:num>
  <w:num w:numId="2">
    <w:abstractNumId w:val="3"/>
  </w:num>
  <w:num w:numId="3">
    <w:abstractNumId w:val="7"/>
  </w:num>
  <w:num w:numId="4">
    <w:abstractNumId w:val="2"/>
  </w:num>
  <w:num w:numId="5">
    <w:abstractNumId w:val="1"/>
  </w:num>
  <w:num w:numId="6">
    <w:abstractNumId w:val="5"/>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650809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Cambria" w:hAnsi="Cambria" w:eastAsia="Cambria" w:cs="Cambria"/>
      <w:sz w:val="22"/>
      <w:szCs w:val="22"/>
      <w:lang w:val="en-US" w:eastAsia="en-US" w:bidi="ar-SA"/>
    </w:rPr>
  </w:style>
  <w:style w:type="paragraph" w:styleId="5">
    <w:name w:val="Title"/>
    <w:basedOn w:val="1"/>
    <w:qFormat/>
    <w:uiPriority w:val="1"/>
    <w:pPr>
      <w:spacing w:before="1"/>
      <w:ind w:right="360"/>
      <w:jc w:val="center"/>
    </w:pPr>
    <w:rPr>
      <w:rFonts w:ascii="Cambria" w:hAnsi="Cambria" w:eastAsia="Cambria" w:cs="Cambria"/>
      <w:b/>
      <w:bCs/>
      <w:sz w:val="36"/>
      <w:szCs w:val="36"/>
      <w:u w:val="single" w:color="000000"/>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440" w:right="1797" w:hanging="420"/>
    </w:pPr>
    <w:rPr>
      <w:rFonts w:ascii="Cambria" w:hAnsi="Cambria" w:eastAsia="Cambria" w:cs="Cambria"/>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TotalTime>10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2025-11-11T16:14:00Z</dcterms:created>
  <dc:creator>Sean Darrell</dc:creator>
  <cp:lastModifiedBy>Sean Darrell</cp:lastModifiedBy>
  <dcterms:modified xsi:type="dcterms:W3CDTF">2025-11-11T16:29:29Z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WPS Writer</vt:lpwstr>
  </property>
  <property fmtid="{D5CDD505-2E9C-101B-9397-08002B2CF9AE}" pid="4" name="LastSaved">
    <vt:filetime>2025-11-11T00:00:00Z</vt:filetime>
  </property>
  <property fmtid="{D5CDD505-2E9C-101B-9397-08002B2CF9AE}" pid="5" name="SourceModified">
    <vt:lpwstr>D:20251111214903+08'00'</vt:lpwstr>
  </property>
  <property fmtid="{D5CDD505-2E9C-101B-9397-08002B2CF9AE}" pid="6" name="KSOProductBuildVer">
    <vt:lpwstr>1033-12.2.0.23155</vt:lpwstr>
  </property>
  <property fmtid="{D5CDD505-2E9C-101B-9397-08002B2CF9AE}" pid="7" name="ICV">
    <vt:lpwstr>44B0F8CCD8CE4A52ABF3D5AE8DDAECA4_12</vt:lpwstr>
  </property>
</Properties>
</file>